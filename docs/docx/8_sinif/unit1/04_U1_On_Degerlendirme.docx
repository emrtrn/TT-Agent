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DAA24">
      <w:pPr>
        <w:jc w:val="center"/>
      </w:pPr>
      <w:r>
        <w:rPr>
          <w:rFonts w:ascii="Aptos" w:hAnsi="Aptos" w:eastAsia="Aptos"/>
          <w:b/>
          <w:color w:val="C2410C"/>
          <w:sz w:val="38"/>
        </w:rPr>
        <w:t>Ön Değerlendirme Araçları Paketi</w:t>
      </w:r>
    </w:p>
    <w:p w14:paraId="4C85AC90"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 w14:paraId="66DFBC4F">
      <w:pPr>
        <w:pStyle w:val="29"/>
      </w:pPr>
      <w:r>
        <w:rPr>
          <w:rFonts w:ascii="Aptos" w:hAnsi="Aptos" w:eastAsia="Aptos"/>
          <w:b w:val="0"/>
          <w:color w:val="1F2937"/>
          <w:sz w:val="20"/>
        </w:rPr>
        <w:t>Sınıf Teknoloji ve Tasarım | Ünite 1</w:t>
      </w:r>
    </w:p>
    <w:p w14:paraId="6E3CB47A">
      <w:pPr>
        <w:keepNext/>
      </w:pPr>
      <w:r>
        <w:rPr>
          <w:rFonts w:ascii="Aptos" w:hAnsi="Aptos" w:eastAsia="Aptos"/>
          <w:b/>
          <w:color w:val="EA580C"/>
          <w:sz w:val="24"/>
        </w:rPr>
        <w:t>Hızlı Kavram Haritası: Üç Kart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E8E4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090FFA44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Ad Soyad: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56161CB8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Sınıf/No: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77ACEDF2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Tarih:</w:t>
            </w:r>
          </w:p>
        </w:tc>
      </w:tr>
      <w:tr w14:paraId="7B805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68E614C4">
            <w:pPr>
              <w:spacing w:after="0"/>
            </w:pP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5DFF9D72">
            <w:pPr>
              <w:spacing w:after="0"/>
            </w:pP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308C59B7">
            <w:pPr>
              <w:spacing w:after="0"/>
            </w:pPr>
          </w:p>
        </w:tc>
      </w:tr>
    </w:tbl>
    <w:p w14:paraId="7C492153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CD57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10931149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İNOVASYON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723F82AC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AR-GE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0036FBB5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FİKRÎ / SINAİ MÜLKİYET</w:t>
            </w:r>
          </w:p>
        </w:tc>
      </w:tr>
      <w:tr w14:paraId="50244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4C5B4DAA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 veya kelime: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5A31DFEF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 veya kelime: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3D235C6A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 veya kelime:</w:t>
            </w:r>
          </w:p>
        </w:tc>
      </w:tr>
    </w:tbl>
    <w:p w14:paraId="22D762D8"/>
    <w:p w14:paraId="3D3384F9">
      <w:r>
        <w:rPr>
          <w:rFonts w:ascii="Aptos" w:hAnsi="Aptos" w:eastAsia="Aptos"/>
          <w:b w:val="0"/>
          <w:color w:val="1F2937"/>
          <w:sz w:val="20"/>
        </w:rPr>
        <w:t>Bu üç karttan hangilerinin birbiriyle ilişkili olabileceğini düşünüyorsun? Neden?</w:t>
      </w:r>
    </w:p>
    <w:p w14:paraId="4FA61F4C">
      <w:pPr>
        <w:pBdr>
          <w:bottom w:val="single" w:color="D1D5DB" w:sz="8" w:space="2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 w14:paraId="7FF0DD51">
      <w:pPr>
        <w:pBdr>
          <w:bottom w:val="single" w:color="D1D5DB" w:sz="8" w:space="2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 w14:paraId="401B5F10">
      <w:pPr>
        <w:keepNext/>
      </w:pPr>
      <w:r>
        <w:rPr>
          <w:rFonts w:ascii="Aptos" w:hAnsi="Aptos" w:eastAsia="Aptos"/>
          <w:b/>
          <w:color w:val="EA580C"/>
          <w:sz w:val="24"/>
        </w:rPr>
        <w:t>Eşleştirme: Kavram ve Açıklama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C821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3541F584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Kavram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03D34E08">
            <w:pPr>
              <w:spacing w:after="0"/>
            </w:pP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1B27BB8D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Açıklama</w:t>
            </w:r>
          </w:p>
        </w:tc>
      </w:tr>
      <w:tr w14:paraId="521C0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32559F76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 İnovasyon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6E1ADEF7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>   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5704950C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A. Bir iddiayı destekleyen gözlem, veri veya güvenilir bilgi</w:t>
            </w:r>
          </w:p>
        </w:tc>
      </w:tr>
      <w:tr w14:paraId="287B6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04B31365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 AR-GE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426443AE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>   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672D2334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B. Yeni ya da geliştirilmiş bir çözümün kullanıcı için değer yaratması</w:t>
            </w:r>
          </w:p>
        </w:tc>
      </w:tr>
      <w:tr w14:paraId="4FD60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13A95E30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3. Kaynak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3F45FCEA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>   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4B2495B5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C. Bilgiye ulaşılan kişi, kurum, metin veya yayın</w:t>
            </w:r>
          </w:p>
        </w:tc>
      </w:tr>
      <w:tr w14:paraId="74025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4838B135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4. Kanıt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17C1568F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>   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445BED40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D. Araştırma, deneme ve iyileştirme yoluyla çözüm geliştirme süreci</w:t>
            </w:r>
          </w:p>
        </w:tc>
      </w:tr>
      <w:tr w14:paraId="3955D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12113388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5. Fikrî / sınai mülkiyet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609541A1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>   </w:t>
            </w:r>
          </w:p>
        </w:tc>
        <w:tc>
          <w:tcPr>
            <w:tcW w:w="321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513B5CD2"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E. Fikir, tasarım, eser veya ürünle ilgili hakları ve korunma yollarını konu alan alan</w:t>
            </w:r>
          </w:p>
        </w:tc>
      </w:tr>
    </w:tbl>
    <w:p w14:paraId="72F7E759"/>
    <w:p w14:paraId="0A71CDBD">
      <w:pPr>
        <w:keepNext/>
      </w:pPr>
      <w:r>
        <w:rPr>
          <w:rFonts w:ascii="Aptos" w:hAnsi="Aptos" w:eastAsia="Aptos"/>
          <w:b/>
          <w:color w:val="EA580C"/>
          <w:sz w:val="24"/>
        </w:rPr>
        <w:t>Açık Uçlu Sorular</w:t>
      </w:r>
    </w:p>
    <w:p w14:paraId="07285462">
      <w:pPr>
        <w:pStyle w:val="29"/>
      </w:pPr>
      <w:r>
        <w:rPr>
          <w:rFonts w:ascii="Aptos" w:hAnsi="Aptos" w:eastAsia="Aptos"/>
          <w:b w:val="0"/>
          <w:color w:val="1F2937"/>
          <w:sz w:val="20"/>
        </w:rPr>
        <w:t>Beş yıl sonraki bir telefonun hangi kullanıcı ihtiyacını daha iyi karşılamasını isterdin? Bir özellik ve gerekçesini yaz.</w:t>
      </w:r>
    </w:p>
    <w:p w14:paraId="304A8E0F">
      <w:pPr>
        <w:pBdr>
          <w:bottom w:val="single" w:color="D1D5DB" w:sz="8" w:space="2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 w14:paraId="0E5506C5">
      <w:pPr>
        <w:pStyle w:val="29"/>
      </w:pPr>
      <w:r>
        <w:rPr>
          <w:rFonts w:ascii="Aptos" w:hAnsi="Aptos" w:eastAsia="Aptos"/>
          <w:b w:val="0"/>
          <w:color w:val="1F2937"/>
          <w:sz w:val="20"/>
        </w:rPr>
        <w:t>Günlük kullandığın bir ürünün geçmişten bugüne değişen bir özelliğini yaz. Bu değişim kullanıcıya ne kazandırmış olabilir?</w:t>
      </w:r>
    </w:p>
    <w:p w14:paraId="4C45BC13">
      <w:pPr>
        <w:pBdr>
          <w:bottom w:val="single" w:color="D1D5DB" w:sz="8" w:space="2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 w14:paraId="09D28C4C">
      <w:pPr>
        <w:pStyle w:val="29"/>
      </w:pPr>
      <w:r>
        <w:rPr>
          <w:rFonts w:ascii="Aptos" w:hAnsi="Aptos" w:eastAsia="Aptos"/>
          <w:b w:val="0"/>
          <w:color w:val="1F2937"/>
          <w:sz w:val="20"/>
        </w:rPr>
        <w:t>İnternette “Bu ürün daha az enerji harcar.” iddiasını gördün. Bu iddiaya güvenmeden önce hangi iki şeyi kontrol edersin?</w:t>
      </w:r>
    </w:p>
    <w:p w14:paraId="5E7F764F">
      <w:pPr>
        <w:pBdr>
          <w:bottom w:val="single" w:color="D1D5DB" w:sz="8" w:space="2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 w14:paraId="324EC6FD">
      <w:pPr>
        <w:pBdr>
          <w:bottom w:val="single" w:color="D1D5DB" w:sz="8" w:space="2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  <w:bookmarkStart w:id="0" w:name="_GoBack"/>
      <w:bookmarkEnd w:id="0"/>
      <w:r>
        <w:rPr>
          <w:rFonts w:ascii="Aptos" w:hAnsi="Aptos" w:eastAsia="Aptos"/>
          <w:b/>
          <w:color w:val="EA580C"/>
          <w:sz w:val="24"/>
        </w:rPr>
        <w:t>Tanılama Testi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EB81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69349705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Soru</w:t>
            </w:r>
          </w:p>
        </w:tc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C2410C"/>
            <w:vAlign w:val="center"/>
          </w:tcPr>
          <w:p w14:paraId="2A3F6059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Soru</w:t>
            </w:r>
          </w:p>
        </w:tc>
      </w:tr>
      <w:tr w14:paraId="6D24A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4882E21E"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1.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Bir masa lambasının aynı ışığı daha az enerjiyle vermesi ve düğmesinin herkes için daha kolay kullanılabilir olması, en iyi hangi ifadeyle açıklanır?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Yalnızca ürünün rengi değişmiştir.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Kullanıcıya ve enerji kullanımına değer katabilecek bir iyileştirme yapılmıştır.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Ürün eski olduğu için değersizdir.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Her değişiklik otomatik olarak inovasyondur.</w:t>
            </w:r>
          </w:p>
        </w:tc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1B8169FA"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5.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Fikrî ve sınai mülkiyet haklarını araştırmak neden önemlidir?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Fikir ve emeğe saygı duymak; bir ürünün hangi yollarla korunabileceğini öğrenmek için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Her fikri kimseyle paylaşmamak için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İnternetteki bütün bilgileri kopyalamak için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Bir ürünün sahibini araştırmaya gerek kalmaması için</w:t>
            </w:r>
          </w:p>
        </w:tc>
      </w:tr>
      <w:tr w14:paraId="6DBE2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47D3C164"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2.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Aşağıdakilerden hangisi AR-GE sürecine en uygundur?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İlk akla gelen fikri hiç denemeden üretmek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Bir ürünü yalnızca daha parlak renge boyamak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Problemi araştırmak, seçenekleri denemek, kanıt toplamak ve çözümü iyileştirmek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Başka bir ürünün aynısını yapmak</w:t>
            </w:r>
          </w:p>
        </w:tc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13B97B0B"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6.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Aşağıdaki bilgilerden hangisi bir inovasyon hikâyesi araştırılırken kanıt olarak daha güçlüdür?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Kaynağı ve tarihi belirtilmemiş kısa bir sosyal medya yorumu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Ürünü satan kişinin tek cümlelik reklâmı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Bir kurumun yayımladığı veriyle desteklenen ve ikinci güvenilir kaynakla karşılaştırılmış açıklama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“Herkes böyle diyor.” sözü</w:t>
            </w:r>
          </w:p>
        </w:tc>
      </w:tr>
      <w:tr w14:paraId="7F605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4BA8A57D"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3.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Hangisi araştırılabilir bir sorudur?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“Drone'lar harika mı?”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“Elektrikli aracın hangi özelliği hangi kullanıcı için ulaşımı kolaylaştırabilir?”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“İnternet her zaman iyi midir?”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“Yeni olan şeyler en iyisi midir?”</w:t>
            </w:r>
          </w:p>
        </w:tc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vAlign w:val="center"/>
          </w:tcPr>
          <w:p w14:paraId="44E71C09"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7.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Bir ürünün çevreye etkisini düşünmek, inovasyon hakkında hangi soruyu güçlendirir?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“Ürün daha çok satılır mı?”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“Ürün kullanıcıya fayda sağlarken enerji, malzeme veya atık bakımından ne değiştiriyor?”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“Ürünün adı daha kısa mı?”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“Ürün en pahalı mı?”</w:t>
            </w:r>
          </w:p>
        </w:tc>
      </w:tr>
      <w:tr w14:paraId="4DFC3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7C203677"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4.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Bir ürünün “enerji tasarrufu sağladığı” iddiasını kontrol etmek isteyen öğrenci ilk olarak ne yapmalıdır?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İddiayı en çok beğenen arkadaşına sormak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Başlığı ilgi çekiciyse doğru kabul etmek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Kaynağın kim olduğunu, hangi veriyi sunduğunu ve başka güvenilir bir kaynakla doğrulanıp doğrulanamayacağını incelemek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İddiayı paylaşan kişi tanıdıksa araştırmayı bırakmak</w:t>
            </w:r>
          </w:p>
        </w:tc>
        <w:tc>
          <w:tcPr>
            <w:tcW w:w="481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8F3"/>
            <w:vAlign w:val="center"/>
          </w:tcPr>
          <w:p w14:paraId="779826F0"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8.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Bir öğrenci geliştirdiği bir ürün fikri için koruma yollarını araştıracak. En uygun ilk adım hangisidir?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Fikrini hiçbir bilgi toplamadan patent diye adlandırmak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Ürünün hangi yönünün korunması gerektiğini belirleyip güvenilir kurum kaynaklarından bilgi toplamak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Başka bir tasarımı kendi fikri gibi göstermek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 w:type="textWrapping"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Koruma hakkında bilgi aramadan ürünü yayımlamak</w:t>
            </w:r>
          </w:p>
        </w:tc>
      </w:tr>
    </w:tbl>
    <w:p w14:paraId="3C92755A"/>
    <w:sectPr>
      <w:headerReference r:id="rId5" w:type="default"/>
      <w:footerReference r:id="rId6" w:type="default"/>
      <w:pgSz w:w="11906" w:h="16838"/>
      <w:pgMar w:top="1020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6E01F">
    <w:pPr>
      <w:pStyle w:val="18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0E90C">
    <w:pPr>
      <w:pStyle w:val="19"/>
      <w:pBdr>
        <w:bottom w:val="single" w:color="FED7AA" w:sz="6" w:space="3"/>
      </w:pBdr>
      <w:jc w:val="right"/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05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541</Words>
  <Characters>3222</Characters>
  <Lines>0</Lines>
  <Paragraphs>0</Paragraphs>
  <TotalTime>0</TotalTime>
  <ScaleCrop>false</ScaleCrop>
  <LinksUpToDate>false</LinksUpToDate>
  <CharactersWithSpaces>3711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Emre Turan</cp:lastModifiedBy>
  <dcterms:modified xsi:type="dcterms:W3CDTF">2026-09-19T09:03:12Z</dcterms:modified>
  <dc:title>Ön Değerlendirme Araçları Paketi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53AEF9C193E446D9A8EE4B9AA247A0D6_12</vt:lpwstr>
  </property>
</Properties>
</file>