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067F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2B05DFB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7C061C6A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D0A97C8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2D03B341">
      <w:pPr>
        <w:keepNext/>
        <w:pBdr>
          <w:bottom w:val="single" w:color="1F4E78" w:sz="10" w:space="4"/>
        </w:pBdr>
        <w:spacing w:before="260" w:after="100" w:line="240" w:lineRule="auto"/>
        <w:rPr>
          <w:sz w:val="30"/>
          <w:szCs w:val="30"/>
        </w:rPr>
      </w:pPr>
      <w:r>
        <w:rPr>
          <w:rFonts w:ascii="Aptos" w:hAnsi="Aptos" w:eastAsia="Aptos"/>
          <w:b/>
          <w:i w:val="0"/>
          <w:color w:val="1F4E78"/>
          <w:sz w:val="30"/>
          <w:szCs w:val="30"/>
        </w:rPr>
        <w:t>Zihin Haritası</w:t>
      </w:r>
      <w:r>
        <w:rPr>
          <w:rFonts w:hint="default"/>
          <w:b/>
          <w:i w:val="0"/>
          <w:color w:val="1F4E78"/>
          <w:sz w:val="30"/>
          <w:szCs w:val="30"/>
          <w:lang w:val="tr-TR"/>
        </w:rPr>
        <w:t xml:space="preserve"> ve</w:t>
      </w:r>
      <w:r>
        <w:rPr>
          <w:rFonts w:ascii="Aptos" w:hAnsi="Aptos" w:eastAsia="Aptos"/>
          <w:b/>
          <w:i w:val="0"/>
          <w:color w:val="1F4E78"/>
          <w:sz w:val="30"/>
          <w:szCs w:val="30"/>
        </w:rPr>
        <w:t xml:space="preserve"> Tanılama Testi</w:t>
      </w:r>
    </w:p>
    <w:p w14:paraId="225516D6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117475</wp:posOffset>
                </wp:positionV>
                <wp:extent cx="6212840" cy="699770"/>
                <wp:effectExtent l="4445" t="5080" r="12065" b="1905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5600" y="4272915"/>
                          <a:ext cx="6212840" cy="6997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8B299">
                            <w:pPr>
                              <w:spacing w:after="100" w:line="259" w:lineRule="auto"/>
                            </w:pP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>A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 xml:space="preserve">şağıda iki anahtar kelime göreceksiniz: </w:t>
                            </w:r>
                            <w:r>
                              <w:rPr>
                                <w:rFonts w:ascii="Aptos" w:hAnsi="Aptos" w:eastAsia="Aptos"/>
                                <w:b/>
                                <w:bCs/>
                                <w:i w:val="0"/>
                                <w:color w:val="1F1F1F"/>
                                <w:sz w:val="20"/>
                              </w:rPr>
                              <w:t>TEKNOLOJİ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 xml:space="preserve"> ve </w:t>
                            </w:r>
                            <w:r>
                              <w:rPr>
                                <w:rFonts w:ascii="Aptos" w:hAnsi="Aptos" w:eastAsia="Aptos"/>
                                <w:b/>
                                <w:bCs/>
                                <w:i w:val="0"/>
                                <w:color w:val="1F1F1F"/>
                                <w:sz w:val="20"/>
                              </w:rPr>
                              <w:t>TASARIM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Bu kelimeleri duyduğunda aklına hangi kelimeler, kavramlar, nesneler, örnekler geliyor? Aklına gelen her şeyi oklarla bağlayarak yaz.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Doğru/yanlış cevap yok - içinden geldiği gibi yaz!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9.25pt;height:55.1pt;width:489.2pt;z-index:251661312;mso-width-relative:page;mso-height-relative:page;" fillcolor="#C6D9F1 [671]" filled="t" stroked="t" coordsize="21600,21600" o:gfxdata="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zboMQ1QAAAAgBAAAPAAAAAAAAAAEAIAAAACIAAABkcnMvZG93bnJl&#10;di54bWxQSwECFAAUAAAACACHTuJAxUQqGXICAAA5BQAADgAAAAAAAAABACAAAAAkAQAAZHJzL2Uy&#10;b0RvYy54bWxQSwUGAAAAAAYABgBZAQAACAYAAAAA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0CC8B299">
                      <w:pPr>
                        <w:spacing w:after="100" w:line="259" w:lineRule="auto"/>
                      </w:pP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>A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 xml:space="preserve">şağıda iki anahtar kelime göreceksiniz: </w:t>
                      </w:r>
                      <w:r>
                        <w:rPr>
                          <w:rFonts w:ascii="Aptos" w:hAnsi="Aptos" w:eastAsia="Aptos"/>
                          <w:b/>
                          <w:bCs/>
                          <w:i w:val="0"/>
                          <w:color w:val="1F1F1F"/>
                          <w:sz w:val="20"/>
                        </w:rPr>
                        <w:t>TEKNOLOJİ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 xml:space="preserve"> ve </w:t>
                      </w:r>
                      <w:r>
                        <w:rPr>
                          <w:rFonts w:ascii="Aptos" w:hAnsi="Aptos" w:eastAsia="Aptos"/>
                          <w:b/>
                          <w:bCs/>
                          <w:i w:val="0"/>
                          <w:color w:val="1F1F1F"/>
                          <w:sz w:val="20"/>
                        </w:rPr>
                        <w:t>TASARIM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.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 xml:space="preserve"> 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Bu kelimeleri duyduğunda aklına hangi kelimeler, kavramlar, nesneler, örnekler geliyor? Aklına gelen her şeyi oklarla bağlayarak yaz.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 xml:space="preserve"> 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Doğru/yanlış cevap yok - içinden geldiği gibi yaz!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138430" cy="714375"/>
                <wp:effectExtent l="0" t="0" r="13970" b="9525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850" y="2971165"/>
                          <a:ext cx="138430" cy="714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5.25pt;height:56.25pt;width:10.9pt;z-index:251659264;v-text-anchor:middle;mso-width-relative:page;mso-height-relative:page;" fillcolor="#8EB4E3 [1311]" filled="t" stroked="f" coordsize="21600,21600" o:gfxdata="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JJeZtMAAAAGAQAA&#10;DwAAAAAAAAABACAAAAAiAAAAZHJzL2Rvd25yZXYueG1sUEsBAhQAFAAAAAgAh07iQFKh4z5XAgAA&#10;pwQAAA4AAAAAAAAAAQAgAAAAIgEAAGRycy9lMm9Eb2MueG1sUEsFBgAAAAAGAAYAWQEAAOs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E1DB1FF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</w:p>
    <w:p w14:paraId="321531F0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624EE12C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175260</wp:posOffset>
                </wp:positionV>
                <wp:extent cx="2941955" cy="83185"/>
                <wp:effectExtent l="0" t="0" r="10795" b="12065"/>
                <wp:wrapNone/>
                <wp:docPr id="12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55" cy="831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2.1pt;margin-top:13.8pt;height:6.55pt;width:231.65pt;z-index:251662336;v-text-anchor:middle;mso-width-relative:page;mso-height-relative:page;" fillcolor="#8EB4E3 [1311]" filled="t" stroked="f" coordsize="21600,21600" o:gfxdata="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rRfL9gAAAAJAQAADwAAAAAA&#10;AAABACAAAAAiAAAAZHJzL2Rvd25yZXYueG1sUEsBAhQAFAAAAAgAh07iQEnwqZdMAgAAngQAAA4A&#10;AAAAAAAAAQAgAAAAJwEAAGRycy9lMm9Eb2MueG1sUEsFBgAAAAAGAAYAWQEAAOU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175260</wp:posOffset>
                </wp:positionV>
                <wp:extent cx="2941955" cy="83185"/>
                <wp:effectExtent l="0" t="0" r="10795" b="12065"/>
                <wp:wrapNone/>
                <wp:docPr id="11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55" cy="831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13.8pt;height:6.55pt;width:231.65pt;z-index:251660288;v-text-anchor:middle;mso-width-relative:page;mso-height-relative:page;" fillcolor="#8EB4E3 [1311]" filled="t" stroked="f" coordsize="21600,21600" o:gfxdata="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jTkx/WAAAABwEAAA8AAAAAAAAA&#10;AQAgAAAAIgAAAGRycy9kb3ducmV2LnhtbFBLAQIUABQAAAAIAIdO4kBhkNs1TAIAAJ4EAAAOAAAA&#10;AAAAAAEAIAAAACUBAABkcnMvZTJvRG9jLnhtbFBLBQYAAAAABgAGAFkBAADj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219075</wp:posOffset>
                </wp:positionV>
                <wp:extent cx="3017520" cy="2286000"/>
                <wp:effectExtent l="0" t="0" r="11430" b="0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5145" y="4911725"/>
                          <a:ext cx="3017520" cy="2286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E4E5D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tr-T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tr-T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TEKNOLOJİ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4pt;margin-top:17.25pt;height:180pt;width:237.6pt;z-index:251663360;v-text-anchor:middle;mso-width-relative:page;mso-height-relative:page;" fillcolor="#C6D9F1 [671]" filled="t" stroked="f" coordsize="21600,21600" o:gfxdata="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FFR1dUAAAAHAQAADwAAAAAAAAABACAAAAAiAAAAZHJzL2Rvd25yZXYueG1sUEsBAhQAFAAA&#10;AAgAh07iQPEPUzlkAgAAxgQAAA4AAAAAAAAAAQAgAAAAJAEAAGRycy9lMm9Eb2MueG1sUEsFBgAA&#10;AAAGAAYAWQEAAP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28E4E5D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tr-T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tr-T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TEKNOLOJİ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220345</wp:posOffset>
                </wp:positionV>
                <wp:extent cx="3017520" cy="2286000"/>
                <wp:effectExtent l="0" t="0" r="11430" b="0"/>
                <wp:wrapNone/>
                <wp:docPr id="5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2286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20F6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1F4E78"/>
                                <w:sz w:val="32"/>
                                <w:szCs w:val="32"/>
                                <w:lang w:val="tr-T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tr-T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TASARIM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2pt;margin-top:17.35pt;height:180pt;width:237.6pt;z-index:251664384;v-text-anchor:middle;mso-width-relative:page;mso-height-relative:page;" fillcolor="#C6D9F1 [671]" filled="t" stroked="f" coordsize="21600,21600" o:gfxdata="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0y0P9cAAAAKAQAA&#10;DwAAAAAAAAABACAAAAAiAAAAZHJzL2Rvd25yZXYueG1sUEsBAhQAFAAAAAgAh07iQArU7LBTAgAA&#10;qQQAAA4AAAAAAAAAAQAgAAAAJgEAAGRycy9lMm9Eb2MueG1sUEsFBgAAAAAGAAYAWQEAAOs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EF20F63">
                      <w:pPr>
                        <w:jc w:val="center"/>
                        <w:rPr>
                          <w:rFonts w:hint="default"/>
                          <w:b/>
                          <w:bCs/>
                          <w:color w:val="1F4E78"/>
                          <w:sz w:val="32"/>
                          <w:szCs w:val="32"/>
                          <w:lang w:val="tr-T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tr-T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TASARIM</w:t>
                      </w:r>
                    </w:p>
                  </w:txbxContent>
                </v:textbox>
              </v:rect>
            </w:pict>
          </mc:Fallback>
        </mc:AlternateContent>
      </w:r>
    </w:p>
    <w:p w14:paraId="2842AD16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5C3D010C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1034B3C6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0C9F38E0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54E3C7D8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0C2A94A8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2D64D4BB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1B6EFF24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08E2C108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49E76A81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1"/>
        <w:gridCol w:w="5041"/>
      </w:tblGrid>
      <w:tr w14:paraId="09BA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D825510">
            <w:pPr>
              <w:pStyle w:val="23"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Wright Kardeşlerin ilk motorlu uçağı yapması ne sayılır?</w:t>
            </w:r>
          </w:p>
          <w:p w14:paraId="6D020911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9"/>
              <w:gridCol w:w="2411"/>
            </w:tblGrid>
            <w:tr w14:paraId="1DB290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4E31775C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Keşif</w:t>
                  </w:r>
                </w:p>
              </w:tc>
              <w:tc>
                <w:tcPr>
                  <w:tcW w:w="2413" w:type="dxa"/>
                </w:tcPr>
                <w:p w14:paraId="5B416F41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hint="default"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  <w:lang w:val="tr-TR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 xml:space="preserve">C) </w:t>
                  </w:r>
                  <w:r>
                    <w:rPr>
                      <w:b w:val="0"/>
                      <w:i w:val="0"/>
                      <w:color w:val="1F1F1F"/>
                      <w:sz w:val="18"/>
                      <w:szCs w:val="18"/>
                      <w:lang w:val="tr-TR"/>
                    </w:rPr>
                    <w:t>İ</w:t>
                  </w:r>
                  <w:r>
                    <w:rPr>
                      <w:rFonts w:hint="default"/>
                      <w:b w:val="0"/>
                      <w:i w:val="0"/>
                      <w:color w:val="1F1F1F"/>
                      <w:sz w:val="18"/>
                      <w:szCs w:val="18"/>
                      <w:lang w:val="tr-TR"/>
                    </w:rPr>
                    <w:t>novasyon</w:t>
                  </w:r>
                </w:p>
              </w:tc>
            </w:tr>
            <w:tr w14:paraId="0AE833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2F990065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İcat</w:t>
                  </w:r>
                </w:p>
              </w:tc>
              <w:tc>
                <w:tcPr>
                  <w:tcW w:w="2413" w:type="dxa"/>
                </w:tcPr>
                <w:p w14:paraId="2911E90B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Tasarım</w:t>
                  </w:r>
                </w:p>
              </w:tc>
            </w:tr>
          </w:tbl>
          <w:p w14:paraId="1638461F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i w:val="0"/>
                <w:color w:val="2F6B5A"/>
                <w:sz w:val="18"/>
                <w:szCs w:val="18"/>
                <w:vertAlign w:val="baseline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674543C1">
            <w:pPr>
              <w:pStyle w:val="23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 xml:space="preserve">"Christopher  Columbus  Amerika'yı  </w:t>
            </w: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  <w:u w:val="single"/>
              </w:rPr>
              <w:t>            </w:t>
            </w: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"  cümlesindeki  boşluğa hangisi en uygundur?</w:t>
            </w:r>
          </w:p>
          <w:p w14:paraId="4DB20248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contextualSpacing/>
              <w:rPr>
                <w:rFonts w:ascii="Aptos" w:hAnsi="Aptos" w:eastAsia="Aptos"/>
                <w:b/>
                <w:bCs/>
                <w:i/>
                <w:iCs/>
                <w:color w:val="1F4E78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9"/>
              <w:gridCol w:w="2411"/>
            </w:tblGrid>
            <w:tr w14:paraId="7C6597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60052102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icat etti</w:t>
                  </w:r>
                </w:p>
              </w:tc>
              <w:tc>
                <w:tcPr>
                  <w:tcW w:w="2413" w:type="dxa"/>
                </w:tcPr>
                <w:p w14:paraId="1920C11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tasarladı</w:t>
                  </w:r>
                </w:p>
              </w:tc>
            </w:tr>
            <w:tr w14:paraId="222475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03EF2D7D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keşfetti</w:t>
                  </w:r>
                </w:p>
              </w:tc>
              <w:tc>
                <w:tcPr>
                  <w:tcW w:w="2413" w:type="dxa"/>
                </w:tcPr>
                <w:p w14:paraId="673DC1E6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üretti</w:t>
                  </w:r>
                </w:p>
              </w:tc>
            </w:tr>
          </w:tbl>
          <w:p w14:paraId="764CF315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</w:tc>
      </w:tr>
      <w:tr w14:paraId="71C6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199DB2A">
            <w:pPr>
              <w:keepNext/>
              <w:keepLines w:val="0"/>
              <w:pageBreakBefore w:val="0"/>
              <w:widowControl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240" w:lineRule="auto"/>
              <w:ind w:left="360" w:leftChars="0" w:hanging="360" w:firstLineChars="0"/>
              <w:textAlignment w:val="auto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Aşağıdakilerden hangisi mimari/çevre tasarımı örneğidir?</w:t>
            </w:r>
          </w:p>
          <w:p w14:paraId="5299E527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004550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00EBA6C4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Bir spor ayakkabı modeli</w:t>
                  </w:r>
                </w:p>
              </w:tc>
              <w:tc>
                <w:tcPr>
                  <w:tcW w:w="2413" w:type="dxa"/>
                </w:tcPr>
                <w:p w14:paraId="04C30980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Bir okul binası</w:t>
                  </w:r>
                </w:p>
              </w:tc>
            </w:tr>
            <w:tr w14:paraId="63EDDF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419DF82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Bir restoran logosu</w:t>
                  </w:r>
                </w:p>
              </w:tc>
              <w:tc>
                <w:tcPr>
                  <w:tcW w:w="2413" w:type="dxa"/>
                </w:tcPr>
                <w:p w14:paraId="0BA1E5E9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Bir web sitesi arayüzü</w:t>
                  </w:r>
                </w:p>
              </w:tc>
            </w:tr>
          </w:tbl>
          <w:p w14:paraId="65E95938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4E9454BE">
            <w:pPr>
              <w:pStyle w:val="23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="360" w:leftChars="0" w:hanging="360" w:firstLineChars="0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Bir otomobil markasının amblemi (logo) hangi tasarım türüne girer?</w:t>
            </w:r>
          </w:p>
          <w:p w14:paraId="31DD4297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20D586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00360FE6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Endüstriyel tasarım</w:t>
                  </w:r>
                </w:p>
              </w:tc>
              <w:tc>
                <w:tcPr>
                  <w:tcW w:w="2413" w:type="dxa"/>
                </w:tcPr>
                <w:p w14:paraId="29ED1299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Mimari tasarım</w:t>
                  </w:r>
                </w:p>
              </w:tc>
            </w:tr>
            <w:tr w14:paraId="02F6BC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56A1D132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Grafik tasarım</w:t>
                  </w:r>
                </w:p>
              </w:tc>
              <w:tc>
                <w:tcPr>
                  <w:tcW w:w="2413" w:type="dxa"/>
                </w:tcPr>
                <w:p w14:paraId="308D31D2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/>
                      <w:bCs/>
                      <w:i/>
                      <w:iCs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Çevre tasarımı</w:t>
                  </w:r>
                </w:p>
              </w:tc>
            </w:tr>
          </w:tbl>
          <w:p w14:paraId="1E02B52F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</w:tc>
      </w:tr>
      <w:tr w14:paraId="71557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45D022C9">
            <w:pPr>
              <w:pStyle w:val="23"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="360" w:leftChars="0" w:hanging="360" w:firstLineChars="0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"STEAM" kelimesi neyin kısaltmasıdır?</w:t>
            </w:r>
          </w:p>
          <w:p w14:paraId="5870F119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/>
                <w:bCs/>
                <w:i/>
                <w:iCs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25947B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0B79C5ED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Bir bilgisayar oyunu platformu</w:t>
                  </w:r>
                </w:p>
              </w:tc>
              <w:tc>
                <w:tcPr>
                  <w:tcW w:w="2413" w:type="dxa"/>
                </w:tcPr>
                <w:p w14:paraId="3F1D44CA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Türkiye'nin bir teknoloji şirketi</w:t>
                  </w:r>
                </w:p>
              </w:tc>
            </w:tr>
            <w:tr w14:paraId="3E73C8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2993CED9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Bilim-Teknoloji-Mühendislik-Sanat-Matematik yaklaşımı</w:t>
                  </w:r>
                </w:p>
              </w:tc>
              <w:tc>
                <w:tcPr>
                  <w:tcW w:w="2413" w:type="dxa"/>
                </w:tcPr>
                <w:p w14:paraId="6208A12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Hiç duymadım</w:t>
                  </w:r>
                </w:p>
              </w:tc>
            </w:tr>
          </w:tbl>
          <w:p w14:paraId="23052DF6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80" w:after="100" w:line="240" w:lineRule="auto"/>
              <w:rPr>
                <w:rFonts w:ascii="Aptos" w:hAnsi="Aptos" w:eastAsia="Aptos"/>
                <w:b/>
                <w:i w:val="0"/>
                <w:color w:val="2F6B5A"/>
                <w:sz w:val="18"/>
                <w:szCs w:val="18"/>
                <w:vertAlign w:val="baseline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52A881F4">
            <w:pPr>
              <w:pStyle w:val="23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="360" w:leftChars="0" w:hanging="360" w:firstLineChars="0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"Endüstri 4.0" deyince aklına ne geliyor?</w:t>
            </w:r>
          </w:p>
          <w:p w14:paraId="465964BC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Chars="0"/>
              <w:rPr>
                <w:rFonts w:ascii="Aptos" w:hAnsi="Aptos" w:eastAsia="Aptos"/>
                <w:b w:val="0"/>
                <w:i w:val="0"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2F91C4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31BD9AC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hint="default"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  <w:lang w:val="tr-TR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 xml:space="preserve">A) </w:t>
                  </w:r>
                  <w:r>
                    <w:rPr>
                      <w:rFonts w:hint="default"/>
                      <w:b w:val="0"/>
                      <w:i w:val="0"/>
                      <w:color w:val="1F1F1F"/>
                      <w:sz w:val="18"/>
                      <w:szCs w:val="18"/>
                      <w:lang w:val="tr-TR"/>
                    </w:rPr>
                    <w:t>A</w:t>
                  </w: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 xml:space="preserve">kıllı fabrikalar, nesnelerin interneti, </w:t>
                  </w:r>
                  <w:r>
                    <w:rPr>
                      <w:rFonts w:hint="default"/>
                      <w:b w:val="0"/>
                      <w:i w:val="0"/>
                      <w:color w:val="1F1F1F"/>
                      <w:sz w:val="18"/>
                      <w:szCs w:val="18"/>
                      <w:lang w:val="tr-TR"/>
                    </w:rPr>
                    <w:t>YZ</w:t>
                  </w:r>
                </w:p>
              </w:tc>
              <w:tc>
                <w:tcPr>
                  <w:tcW w:w="2413" w:type="dxa"/>
                </w:tcPr>
                <w:p w14:paraId="403683B0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Hiç duymadım</w:t>
                  </w:r>
                </w:p>
              </w:tc>
            </w:tr>
            <w:tr w14:paraId="2B88DD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4E4E472D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Fabrikadaki 4. üretim bandı</w:t>
                  </w:r>
                </w:p>
              </w:tc>
              <w:tc>
                <w:tcPr>
                  <w:tcW w:w="2413" w:type="dxa"/>
                </w:tcPr>
                <w:p w14:paraId="6CFF8CB2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Bir bilgisayar oyunu</w:t>
                  </w:r>
                </w:p>
              </w:tc>
            </w:tr>
          </w:tbl>
          <w:p w14:paraId="6BD587B0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80" w:after="100" w:line="240" w:lineRule="auto"/>
              <w:rPr>
                <w:rFonts w:ascii="Aptos" w:hAnsi="Aptos" w:eastAsia="Aptos"/>
                <w:b/>
                <w:i w:val="0"/>
                <w:color w:val="2F6B5A"/>
                <w:sz w:val="18"/>
                <w:szCs w:val="18"/>
                <w:vertAlign w:val="baseline"/>
              </w:rPr>
            </w:pPr>
          </w:p>
        </w:tc>
      </w:tr>
      <w:tr w14:paraId="0BE7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4FD88B4D">
            <w:pPr>
              <w:keepNext/>
              <w:keepLines w:val="0"/>
              <w:pageBreakBefore w:val="0"/>
              <w:widowControl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240" w:lineRule="auto"/>
              <w:ind w:left="360" w:leftChars="0" w:hanging="360" w:firstLineChars="0"/>
              <w:textAlignment w:val="auto"/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iCs w:val="0"/>
                <w:color w:val="1F4E78"/>
                <w:sz w:val="18"/>
                <w:szCs w:val="18"/>
              </w:rPr>
              <w:t>Cep telefonunun parmak izinle açılması hangi teknolojiyle ilgilidir?</w:t>
            </w: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53CAB7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06EF33F5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Biyometrik ve Sensör</w:t>
                  </w:r>
                </w:p>
              </w:tc>
              <w:tc>
                <w:tcPr>
                  <w:tcW w:w="2413" w:type="dxa"/>
                </w:tcPr>
                <w:p w14:paraId="314C3CA5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Mekanik Dişli</w:t>
                  </w:r>
                </w:p>
              </w:tc>
            </w:tr>
            <w:tr w14:paraId="693579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6B238C62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B) Analog İletişim</w:t>
                  </w:r>
                </w:p>
              </w:tc>
              <w:tc>
                <w:tcPr>
                  <w:tcW w:w="2413" w:type="dxa"/>
                </w:tcPr>
                <w:p w14:paraId="76214AFE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Manyetik Bant</w:t>
                  </w:r>
                </w:p>
              </w:tc>
            </w:tr>
          </w:tbl>
          <w:p w14:paraId="5ABDD489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80" w:after="100" w:line="240" w:lineRule="auto"/>
              <w:rPr>
                <w:rFonts w:ascii="Aptos" w:hAnsi="Aptos" w:eastAsia="Aptos"/>
                <w:b/>
                <w:i w:val="0"/>
                <w:color w:val="2F6B5A"/>
                <w:sz w:val="18"/>
                <w:szCs w:val="18"/>
                <w:vertAlign w:val="baseline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30B4D388">
            <w:pPr>
              <w:pStyle w:val="23"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ind w:left="360" w:leftChars="0" w:hanging="360" w:firstLineChars="0"/>
              <w:rPr>
                <w:rFonts w:ascii="Aptos" w:hAnsi="Aptos" w:eastAsia="Aptos"/>
                <w:b/>
                <w:bCs/>
                <w:i w:val="0"/>
                <w:color w:val="1F4E78"/>
                <w:sz w:val="18"/>
                <w:szCs w:val="18"/>
              </w:rPr>
            </w:pPr>
            <w:r>
              <w:rPr>
                <w:rFonts w:ascii="Aptos" w:hAnsi="Aptos" w:eastAsia="Aptos"/>
                <w:b/>
                <w:bCs/>
                <w:i w:val="0"/>
                <w:color w:val="1F4E78"/>
                <w:sz w:val="18"/>
                <w:szCs w:val="18"/>
              </w:rPr>
              <w:t xml:space="preserve">Aşağıdakilerden hangisi bir teknoloji ürünü </w:t>
            </w:r>
            <w:r>
              <w:rPr>
                <w:rFonts w:hint="default"/>
                <w:b/>
                <w:bCs/>
                <w:i w:val="0"/>
                <w:color w:val="1F4E78"/>
                <w:sz w:val="18"/>
                <w:szCs w:val="18"/>
                <w:lang w:val="tr-TR"/>
              </w:rPr>
              <w:t>değildir</w:t>
            </w:r>
            <w:r>
              <w:rPr>
                <w:rFonts w:ascii="Aptos" w:hAnsi="Aptos" w:eastAsia="Aptos"/>
                <w:b/>
                <w:bCs/>
                <w:i w:val="0"/>
                <w:color w:val="1F4E78"/>
                <w:sz w:val="18"/>
                <w:szCs w:val="18"/>
              </w:rPr>
              <w:t>?</w:t>
            </w:r>
          </w:p>
          <w:p w14:paraId="45BA374E">
            <w:pPr>
              <w:pStyle w:val="23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0" w:line="247" w:lineRule="auto"/>
              <w:contextualSpacing/>
              <w:rPr>
                <w:rFonts w:ascii="Aptos" w:hAnsi="Aptos" w:eastAsia="Aptos"/>
                <w:b/>
                <w:bCs/>
                <w:i w:val="0"/>
                <w:color w:val="1F1F1F"/>
                <w:sz w:val="18"/>
                <w:szCs w:val="18"/>
              </w:rPr>
            </w:pPr>
          </w:p>
          <w:tbl>
            <w:tblPr>
              <w:tblStyle w:val="3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0"/>
              <w:gridCol w:w="2410"/>
            </w:tblGrid>
            <w:tr w14:paraId="06CA04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66C43EC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A) Kalem</w:t>
                  </w:r>
                </w:p>
              </w:tc>
              <w:tc>
                <w:tcPr>
                  <w:tcW w:w="2413" w:type="dxa"/>
                </w:tcPr>
                <w:p w14:paraId="707441E7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C) Bisiklet</w:t>
                  </w:r>
                </w:p>
              </w:tc>
            </w:tr>
            <w:tr w14:paraId="40EDD4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12" w:type="dxa"/>
                </w:tcPr>
                <w:p w14:paraId="46191C28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hint="default"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  <w:lang w:val="tr-TR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 xml:space="preserve">B) </w:t>
                  </w:r>
                  <w:r>
                    <w:rPr>
                      <w:rFonts w:hint="default"/>
                      <w:b w:val="0"/>
                      <w:i w:val="0"/>
                      <w:color w:val="1F1F1F"/>
                      <w:sz w:val="18"/>
                      <w:szCs w:val="18"/>
                      <w:lang w:val="tr-TR"/>
                    </w:rPr>
                    <w:t>Yağmur bulutu</w:t>
                  </w:r>
                </w:p>
              </w:tc>
              <w:tc>
                <w:tcPr>
                  <w:tcW w:w="2413" w:type="dxa"/>
                </w:tcPr>
                <w:p w14:paraId="7DD61F89">
                  <w:pPr>
                    <w:pStyle w:val="23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40" w:line="247" w:lineRule="auto"/>
                    <w:ind w:leftChars="0"/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1F1F"/>
                      <w:sz w:val="18"/>
                      <w:szCs w:val="18"/>
                    </w:rPr>
                    <w:t>D) Plastik şişe</w:t>
                  </w:r>
                </w:p>
              </w:tc>
            </w:tr>
          </w:tbl>
          <w:p w14:paraId="319D9159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80" w:after="100" w:line="240" w:lineRule="auto"/>
              <w:rPr>
                <w:rFonts w:ascii="Aptos" w:hAnsi="Aptos" w:eastAsia="Aptos"/>
                <w:b/>
                <w:i w:val="0"/>
                <w:color w:val="2F6B5A"/>
                <w:sz w:val="18"/>
                <w:szCs w:val="18"/>
                <w:vertAlign w:val="baseline"/>
              </w:rPr>
            </w:pPr>
          </w:p>
        </w:tc>
      </w:tr>
    </w:tbl>
    <w:p w14:paraId="6CA65DCD">
      <w:pPr>
        <w:spacing w:after="100" w:line="259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1603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3B786D61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3012C3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80CF3B8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4811C485">
      <w:pPr>
        <w:keepNext/>
        <w:pBdr>
          <w:bottom w:val="single" w:color="1F4E78" w:sz="10" w:space="4"/>
        </w:pBdr>
        <w:spacing w:before="260" w:after="100" w:line="240" w:lineRule="auto"/>
        <w:rPr>
          <w:sz w:val="30"/>
          <w:szCs w:val="30"/>
        </w:rPr>
      </w:pPr>
      <w:r>
        <w:rPr>
          <w:rFonts w:ascii="Aptos" w:hAnsi="Aptos" w:eastAsia="Aptos"/>
          <w:b/>
          <w:i w:val="0"/>
          <w:color w:val="1F4E78"/>
          <w:sz w:val="30"/>
          <w:szCs w:val="30"/>
        </w:rPr>
        <w:t>Eşleştirme Testi ve Boşluk Doldurma</w:t>
      </w:r>
    </w:p>
    <w:p w14:paraId="7B94801D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Kavram - Tanım Eşleştirmesi</w:t>
      </w:r>
    </w:p>
    <w:p w14:paraId="7408EF4A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Sol sütundaki kavramı sağ sütundaki tanımla eşleştir (çizgi çek veya harfi yaz).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35C3A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E786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Kavram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A0F1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Tanım</w:t>
            </w:r>
          </w:p>
        </w:tc>
      </w:tr>
      <w:tr w14:paraId="05558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7BE8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1. Buluş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D101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A. Doğada zaten var olan bir şeyin ilk defa fark edilmesi</w:t>
            </w:r>
          </w:p>
        </w:tc>
      </w:tr>
      <w:tr w14:paraId="3AA7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3FE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2. İcat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08AE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B. Bir soruyu cevaplamak için yapılan sistematik çalışmalar bütünü</w:t>
            </w:r>
          </w:p>
        </w:tc>
      </w:tr>
      <w:tr w14:paraId="548C4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3511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3. Keşif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590D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C. Daha önce olmayan bir şeyin ilk kez ortaya çıkarılması</w:t>
            </w:r>
          </w:p>
        </w:tc>
      </w:tr>
      <w:tr w14:paraId="54C1B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60E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4. Bilim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EFDC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D. Bilgi, teknik ve aletlerin bir amaç için kullanılması</w:t>
            </w:r>
          </w:p>
        </w:tc>
      </w:tr>
      <w:tr w14:paraId="1B3B2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98B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5. Teknoloji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8B8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E. Var olan bilgilerden yararlanılarak yeni bir ilke veya yöntem ortaya koymak</w:t>
            </w:r>
          </w:p>
        </w:tc>
      </w:tr>
    </w:tbl>
    <w:p w14:paraId="4815E7D3">
      <w:pPr>
        <w:spacing w:after="20"/>
      </w:pPr>
    </w:p>
    <w:p w14:paraId="5B8AA788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Ürün - Tasarım Türü Eşleştirmesi</w:t>
      </w:r>
    </w:p>
    <w:p w14:paraId="2F500627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Her ürünü, ait olduğu tasarım türüyle eşleştir.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D61C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0420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Ürün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63A6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Tasarım Türü</w:t>
            </w:r>
          </w:p>
        </w:tc>
      </w:tr>
      <w:tr w14:paraId="3448E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0E0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1. Okul kitabının kapağı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1BE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Mimari/Çevre Tasarımı</w:t>
            </w:r>
          </w:p>
        </w:tc>
      </w:tr>
      <w:tr w14:paraId="2248D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04C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2. Şehir parkı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730B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Grafik Tasarım</w:t>
            </w:r>
          </w:p>
        </w:tc>
      </w:tr>
      <w:tr w14:paraId="5FB43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BB0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3. Diş fırçası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5D1E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Endüstriyel Tasarım</w:t>
            </w:r>
          </w:p>
        </w:tc>
      </w:tr>
      <w:tr w14:paraId="1B14D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ABB2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4. YouTube kanal logosu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EC0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Mimari/Çevre Tasarımı</w:t>
            </w:r>
          </w:p>
        </w:tc>
      </w:tr>
      <w:tr w14:paraId="7AE1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9352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5. Havalimanı terminal binası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C6A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Grafik Tasarım</w:t>
            </w:r>
          </w:p>
        </w:tc>
      </w:tr>
      <w:tr w14:paraId="454D9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8D7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6. Kahve makinesi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601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Endüstriyel Tasarım</w:t>
            </w:r>
          </w:p>
        </w:tc>
      </w:tr>
    </w:tbl>
    <w:p w14:paraId="39A12EA2">
      <w:pPr>
        <w:spacing w:after="20"/>
      </w:pPr>
    </w:p>
    <w:p w14:paraId="2EB64AD3">
      <w:pPr>
        <w:spacing w:after="100" w:line="259" w:lineRule="auto"/>
        <w:rPr>
          <w:b w:val="0"/>
          <w:bCs w:val="0"/>
          <w:i/>
          <w:iCs/>
        </w:rPr>
      </w:pPr>
      <w:r>
        <w:rPr>
          <w:rFonts w:ascii="Aptos" w:hAnsi="Aptos" w:eastAsia="Aptos"/>
          <w:b w:val="0"/>
          <w:bCs w:val="0"/>
          <w:i/>
          <w:iCs/>
          <w:color w:val="1F1F1F"/>
          <w:sz w:val="20"/>
        </w:rPr>
        <w:t>Aşağıdaki paragraftaki boşlukları kelime havuzundaki kelimelerle doldur.</w:t>
      </w:r>
    </w:p>
    <w:p w14:paraId="5B241317">
      <w:pPr>
        <w:spacing w:after="100" w:line="259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Kelime Havuzu:</w:t>
      </w:r>
      <w:r>
        <w:rPr>
          <w:rFonts w:hint="default"/>
          <w:b/>
          <w:bCs/>
          <w:i w:val="0"/>
          <w:color w:val="1F1F1F"/>
          <w:sz w:val="20"/>
          <w:lang w:val="tr-TR"/>
        </w:rPr>
        <w:t xml:space="preserve"> </w:t>
      </w:r>
      <w:r>
        <w:rPr>
          <w:rFonts w:ascii="Aptos" w:hAnsi="Aptos" w:eastAsia="Aptos"/>
          <w:b/>
          <w:bCs/>
          <w:i w:val="0"/>
          <w:color w:val="1F1F1F"/>
          <w:sz w:val="20"/>
        </w:rPr>
        <w:t>tasarım • teknoloji • bilim • yapay zekâ • endüstri • icat • STEAM • estetik</w:t>
      </w:r>
    </w:p>
    <w:p w14:paraId="1B2D2AD1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 xml:space="preserve">Tarih  boyunca  insanlar  sorunlarına  çözüm  ararken 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 yapmış  ve  yeni  ürünler ortaya  çıkarmıştır. Örneğin  tekerleğin 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 edilmesi,  ulaşımı  kolaylaştırmıştır. Günümüzde fabrikalarda seri üretim yapılmasına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denir.</w:t>
      </w:r>
    </w:p>
    <w:p w14:paraId="2C6F2C01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 xml:space="preserve">Bir  ürünün  sadece  işlevsel  değil,  aynı  zamanda  göze  hoş  görünmesi  yani 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olması da önemlidir. Bunun için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süreci kullanılır.</w:t>
      </w:r>
    </w:p>
    <w:p w14:paraId="5FCCC4F7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 xml:space="preserve">Son  yıllarda  robotların  ve  uygulamaların  insan  gibi  "düşünmesini"  sağlayan 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teknolojisi  hayatımıza  girmiştir.  Fen,  matematik,  mühendislik  ve  sanatı  bir  arada  ele  alan yaklaşıma ise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denir.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1E782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868F9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A8455A"/>
    <w:multiLevelType w:val="singleLevel"/>
    <w:tmpl w:val="E9A845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7195A2A"/>
    <w:multiLevelType w:val="singleLevel"/>
    <w:tmpl w:val="67195A2A"/>
    <w:lvl w:ilvl="0" w:tentative="0">
      <w:start w:val="5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214E4"/>
    <w:rsid w:val="08DD755A"/>
    <w:rsid w:val="0ADB1C5D"/>
    <w:rsid w:val="0FFE02D1"/>
    <w:rsid w:val="160B0C95"/>
    <w:rsid w:val="164F3CE2"/>
    <w:rsid w:val="1A481E6D"/>
    <w:rsid w:val="1AC755A0"/>
    <w:rsid w:val="23C9089B"/>
    <w:rsid w:val="291D1BEB"/>
    <w:rsid w:val="2ADD0DD7"/>
    <w:rsid w:val="2EDE3817"/>
    <w:rsid w:val="30723578"/>
    <w:rsid w:val="334C58AD"/>
    <w:rsid w:val="34D47439"/>
    <w:rsid w:val="38FF42E9"/>
    <w:rsid w:val="3B104E57"/>
    <w:rsid w:val="48DF2E63"/>
    <w:rsid w:val="4FD35EB0"/>
    <w:rsid w:val="551C6A3E"/>
    <w:rsid w:val="5536145D"/>
    <w:rsid w:val="56B604A1"/>
    <w:rsid w:val="5E791E34"/>
    <w:rsid w:val="62E178BB"/>
    <w:rsid w:val="65CD4744"/>
    <w:rsid w:val="6F583137"/>
    <w:rsid w:val="73792049"/>
    <w:rsid w:val="7EFA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394</Words>
  <Characters>2350</Characters>
  <Lines>0</Lines>
  <Paragraphs>0</Paragraphs>
  <TotalTime>7</TotalTime>
  <ScaleCrop>false</ScaleCrop>
  <LinksUpToDate>false</LinksUpToDate>
  <CharactersWithSpaces>2830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2026-09-14T15:00:53Z</dcterms:modified>
  <dc:subject>7. Sınıf Teknoloji ve Tasarım — Ünite 1</dc:subject>
  <dc:title>ÖN DEĞERLENDİRME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656DEDEA03A74431BFE83A9197CB0BDE_12</vt:lpwstr>
  </property>
</Properties>
</file>