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1520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11B681C5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5357DE86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1710EEED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5F4F09A2">
      <w:pPr>
        <w:keepNext/>
        <w:pBdr>
          <w:bottom w:val="single" w:color="1F4E78" w:sz="10" w:space="4"/>
        </w:pBdr>
        <w:spacing w:before="260" w:after="100" w:line="240" w:lineRule="auto"/>
        <w:rPr>
          <w:rFonts w:hint="default"/>
          <w:b/>
          <w:i w:val="0"/>
          <w:color w:val="1F4E78"/>
          <w:sz w:val="38"/>
          <w:lang w:val="tr-TR"/>
        </w:rPr>
      </w:pPr>
      <w:r>
        <w:rPr>
          <w:rFonts w:hint="default"/>
          <w:b/>
          <w:i w:val="0"/>
          <w:color w:val="1F4E78"/>
          <w:sz w:val="30"/>
          <w:szCs w:val="30"/>
          <w:lang w:val="tr-TR"/>
        </w:rPr>
        <w:t>Çözümleme Şablonu</w:t>
      </w:r>
    </w:p>
    <w:p w14:paraId="70C6303F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111760</wp:posOffset>
                </wp:positionV>
                <wp:extent cx="146050" cy="516890"/>
                <wp:effectExtent l="0" t="0" r="6350" b="16510"/>
                <wp:wrapNone/>
                <wp:docPr id="6" name="Dikdört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5168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6pt;margin-top:8.8pt;height:40.7pt;width:11.5pt;z-index:251661312;v-text-anchor:middle;mso-width-relative:page;mso-height-relative:page;" fillcolor="#8EB4E3 [1311]" filled="t" stroked="f" coordsize="21600,21600" o:gfxdata="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zhSK21QAAAAcBAAAPAAAAAAAAAAEA&#10;IAAAACIAAABkcnMvZG93bnJldi54bWxQSwECFAAUAAAACACHTuJAog/450sCAACcBAAADgAAAAAA&#10;AAABACAAAAAkAQAAZHJzL2Uyb0RvYy54bWxQSwUGAAAAAAYABgBZAQAA4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ragraph">
                  <wp:posOffset>162560</wp:posOffset>
                </wp:positionV>
                <wp:extent cx="6212840" cy="502920"/>
                <wp:effectExtent l="4445" t="5080" r="12065" b="6350"/>
                <wp:wrapNone/>
                <wp:docPr id="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5029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4D233">
                            <w:pPr>
                              <w:spacing w:after="100" w:line="259" w:lineRule="auto"/>
                            </w:pPr>
                            <w:r>
                              <w:rPr>
                                <w:rFonts w:hint="default"/>
                                <w:b w:val="0"/>
                                <w:i w:val="0"/>
                                <w:color w:val="1F1F1F"/>
                                <w:sz w:val="20"/>
                                <w:lang w:val="tr-TR"/>
                              </w:rPr>
                              <w:t>B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ir tasarım  ürünü seçecek</w:t>
                            </w:r>
                            <w:r>
                              <w:rPr>
                                <w:rFonts w:hint="default"/>
                                <w:b w:val="0"/>
                                <w:i w:val="0"/>
                                <w:color w:val="1F1F1F"/>
                                <w:sz w:val="20"/>
                                <w:lang w:val="tr-TR"/>
                              </w:rPr>
                              <w:t>siniz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. Bu  ürünü  detaylı  şekilde  inceleyerek  aşağıdaki şablonu dolduracaksınız.</w:t>
                            </w:r>
                            <w:r>
                              <w:rPr>
                                <w:rFonts w:hint="default"/>
                                <w:b w:val="0"/>
                                <w:i w:val="0"/>
                                <w:color w:val="1F1F1F"/>
                                <w:sz w:val="20"/>
                                <w:lang w:val="tr-TR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Amacımız: Bu üründe teknoloji nerede, tasarım nerede ortaya çıkarmak.</w:t>
                            </w:r>
                          </w:p>
                          <w:p w14:paraId="68662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95pt;margin-top:12.8pt;height:39.6pt;width:489.2pt;z-index:251662336;mso-width-relative:page;mso-height-relative:page;" fillcolor="#C6D9F1 [671]" filled="t" stroked="t" coordsize="21600,21600" o:gfxdata="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zFHpl1wAAAAgBAAAPAAAAAAAAAAEAIAAAACIAAABkcnMvZG93bnJldi54bWxQSwECFAAU&#10;AAAACACHTuJAID0TY2QCAAAtBQAADgAAAAAAAAABACAAAAAmAQAAZHJzL2Uyb0RvYy54bWxQSwUG&#10;AAAAAAYABgBZAQAA/AUAAAAA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5EB4D233">
                      <w:pPr>
                        <w:spacing w:after="100" w:line="259" w:lineRule="auto"/>
                      </w:pPr>
                      <w:r>
                        <w:rPr>
                          <w:rFonts w:hint="default"/>
                          <w:b w:val="0"/>
                          <w:i w:val="0"/>
                          <w:color w:val="1F1F1F"/>
                          <w:sz w:val="20"/>
                          <w:lang w:val="tr-TR"/>
                        </w:rPr>
                        <w:t>B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ir tasarım  ürünü seçecek</w:t>
                      </w:r>
                      <w:r>
                        <w:rPr>
                          <w:rFonts w:hint="default"/>
                          <w:b w:val="0"/>
                          <w:i w:val="0"/>
                          <w:color w:val="1F1F1F"/>
                          <w:sz w:val="20"/>
                          <w:lang w:val="tr-TR"/>
                        </w:rPr>
                        <w:t>siniz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. Bu  ürünü  detaylı  şekilde  inceleyerek  aşağıdaki şablonu dolduracaksınız.</w:t>
                      </w:r>
                      <w:r>
                        <w:rPr>
                          <w:rFonts w:hint="default"/>
                          <w:b w:val="0"/>
                          <w:i w:val="0"/>
                          <w:color w:val="1F1F1F"/>
                          <w:sz w:val="20"/>
                          <w:lang w:val="tr-TR"/>
                        </w:rPr>
                        <w:t xml:space="preserve"> 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Amacımız: Bu üründe teknoloji nerede, tasarım nerede ortaya çıkarmak.</w:t>
                      </w:r>
                    </w:p>
                    <w:p w14:paraId="68662DEB"/>
                  </w:txbxContent>
                </v:textbox>
              </v:shape>
            </w:pict>
          </mc:Fallback>
        </mc:AlternateContent>
      </w:r>
    </w:p>
    <w:p w14:paraId="73C28E9D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7B414BA8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059EA8F0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Seçilen Ürün</w:t>
      </w:r>
    </w:p>
    <w:p w14:paraId="741BEA86">
      <w:pPr>
        <w:spacing w:after="100" w:line="259" w:lineRule="auto"/>
      </w:pPr>
      <w:r>
        <w:rPr>
          <w:rFonts w:ascii="Aptos" w:hAnsi="Aptos" w:eastAsia="Aptos"/>
          <w:b/>
          <w:bCs/>
          <w:i w:val="0"/>
          <w:color w:val="1F1F1F"/>
          <w:sz w:val="20"/>
        </w:rPr>
        <w:t>Ürün Adı:</w:t>
      </w:r>
    </w:p>
    <w:p w14:paraId="42A19210">
      <w:pPr>
        <w:spacing w:after="100" w:line="259" w:lineRule="auto"/>
        <w:rPr>
          <w:rFonts w:hint="default"/>
          <w:lang w:val="tr-TR"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Kategori: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</w:t>
      </w:r>
      <w:r>
        <w:rPr>
          <w:rFonts w:hint="default"/>
          <w:b w:val="0"/>
          <w:i w:val="0"/>
          <w:color w:val="1F1F1F"/>
          <w:sz w:val="20"/>
          <w:lang w:val="tr-TR"/>
        </w:rPr>
        <w:t xml:space="preserve">[ ] </w:t>
      </w:r>
      <w:r>
        <w:rPr>
          <w:rFonts w:ascii="Aptos" w:hAnsi="Aptos" w:eastAsia="Aptos"/>
          <w:b w:val="0"/>
          <w:i w:val="0"/>
          <w:color w:val="1F1F1F"/>
          <w:sz w:val="20"/>
        </w:rPr>
        <w:t>Mimari/Çevre</w:t>
      </w:r>
      <w:r>
        <w:rPr>
          <w:rFonts w:hint="default"/>
          <w:b w:val="0"/>
          <w:i w:val="0"/>
          <w:color w:val="1F1F1F"/>
          <w:sz w:val="20"/>
          <w:lang w:val="tr-TR"/>
        </w:rPr>
        <w:t xml:space="preserve"> </w:t>
      </w:r>
      <w:r>
        <w:rPr>
          <w:rFonts w:ascii="Aptos" w:hAnsi="Aptos" w:eastAsia="Aptos"/>
          <w:b w:val="0"/>
          <w:i w:val="0"/>
          <w:color w:val="1F1F1F"/>
          <w:sz w:val="20"/>
        </w:rPr>
        <w:t>Tasarımı</w:t>
      </w:r>
      <w:r>
        <w:rPr>
          <w:rFonts w:hint="default"/>
          <w:b w:val="0"/>
          <w:i w:val="0"/>
          <w:color w:val="1F1F1F"/>
          <w:sz w:val="20"/>
          <w:lang w:val="tr-TR"/>
        </w:rPr>
        <w:t xml:space="preserve">                          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</w:t>
      </w:r>
      <w:r>
        <w:rPr>
          <w:rFonts w:hint="default"/>
          <w:b w:val="0"/>
          <w:i w:val="0"/>
          <w:color w:val="1F1F1F"/>
          <w:sz w:val="20"/>
          <w:lang w:val="tr-TR"/>
        </w:rPr>
        <w:t>[ ]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Grafik Tasarım</w:t>
      </w:r>
      <w:r>
        <w:rPr>
          <w:rFonts w:hint="default"/>
          <w:b w:val="0"/>
          <w:i w:val="0"/>
          <w:color w:val="1F1F1F"/>
          <w:sz w:val="20"/>
          <w:lang w:val="tr-TR"/>
        </w:rPr>
        <w:t xml:space="preserve">                           [ ] </w:t>
      </w:r>
      <w:r>
        <w:rPr>
          <w:rFonts w:ascii="Aptos" w:hAnsi="Aptos" w:eastAsia="Aptos"/>
          <w:b w:val="0"/>
          <w:i w:val="0"/>
          <w:color w:val="1F1F1F"/>
          <w:sz w:val="20"/>
        </w:rPr>
        <w:t>Endüstriyel Tasarım</w:t>
      </w:r>
    </w:p>
    <w:p w14:paraId="3FAE6452">
      <w:pPr>
        <w:spacing w:after="100" w:line="259" w:lineRule="auto"/>
      </w:pPr>
      <w:r>
        <w:rPr>
          <w:rFonts w:ascii="Aptos" w:hAnsi="Aptos" w:eastAsia="Aptos"/>
          <w:b/>
          <w:bCs/>
          <w:i w:val="0"/>
          <w:color w:val="1F1F1F"/>
          <w:sz w:val="20"/>
        </w:rPr>
        <w:t>Kısa Tanım:</w:t>
      </w:r>
    </w:p>
    <w:p w14:paraId="27C109AB">
      <w:pPr>
        <w:spacing w:after="100" w:line="259" w:lineRule="auto"/>
      </w:pPr>
      <w:r>
        <w:rPr>
          <w:rFonts w:ascii="Aptos" w:hAnsi="Aptos" w:eastAsia="Aptos"/>
          <w:b/>
          <w:i w:val="0"/>
          <w:color w:val="2F6B5A"/>
          <w:sz w:val="24"/>
        </w:rPr>
        <w:t>T</w:t>
      </w:r>
      <w:r>
        <w:rPr>
          <w:rFonts w:hint="default"/>
          <w:b/>
          <w:i w:val="0"/>
          <w:color w:val="2F6B5A"/>
          <w:sz w:val="24"/>
          <w:lang w:val="tr-TR"/>
        </w:rPr>
        <w:t xml:space="preserve">asarım Unsurları - </w:t>
      </w:r>
      <w:r>
        <w:rPr>
          <w:rFonts w:ascii="Aptos" w:hAnsi="Aptos" w:eastAsia="Aptos"/>
          <w:b w:val="0"/>
          <w:i w:val="0"/>
          <w:color w:val="1F1F1F"/>
          <w:sz w:val="20"/>
        </w:rPr>
        <w:t>Üründeki tasarım unsurlarını tespit et.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57DDC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50D76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Özellik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C6EE5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Gözlemim</w:t>
            </w:r>
          </w:p>
        </w:tc>
      </w:tr>
      <w:tr w14:paraId="0D529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D9D1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Biçim / Form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59516">
            <w:pPr>
              <w:spacing w:after="0" w:line="240" w:lineRule="auto"/>
            </w:pPr>
          </w:p>
        </w:tc>
      </w:tr>
      <w:tr w14:paraId="3B54C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B217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Renk(ler)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D8FF1">
            <w:pPr>
              <w:spacing w:after="0" w:line="240" w:lineRule="auto"/>
            </w:pPr>
          </w:p>
        </w:tc>
      </w:tr>
      <w:tr w14:paraId="67849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2422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Malzeme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44B38">
            <w:pPr>
              <w:spacing w:after="0" w:line="240" w:lineRule="auto"/>
            </w:pPr>
          </w:p>
        </w:tc>
      </w:tr>
      <w:tr w14:paraId="66840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63B6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Estetik Etkisi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32567">
            <w:pPr>
              <w:spacing w:after="0" w:line="240" w:lineRule="auto"/>
            </w:pPr>
          </w:p>
        </w:tc>
      </w:tr>
      <w:tr w14:paraId="5491F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BB3B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Boyut / Ölçek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80FC9">
            <w:pPr>
              <w:spacing w:after="0" w:line="240" w:lineRule="auto"/>
            </w:pPr>
          </w:p>
        </w:tc>
      </w:tr>
      <w:tr w14:paraId="24A0A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0883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Kullanıcı Deneyimi (Kullanırken ne hissedilir?)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C52E8">
            <w:pPr>
              <w:spacing w:after="0" w:line="240" w:lineRule="auto"/>
            </w:pPr>
          </w:p>
        </w:tc>
      </w:tr>
    </w:tbl>
    <w:p w14:paraId="0A447772">
      <w:pPr>
        <w:spacing w:after="20"/>
      </w:pPr>
    </w:p>
    <w:p w14:paraId="46E18CE1">
      <w:pPr>
        <w:spacing w:after="100" w:line="259" w:lineRule="auto"/>
      </w:pPr>
      <w:r>
        <w:rPr>
          <w:rFonts w:ascii="Aptos" w:hAnsi="Aptos" w:eastAsia="Aptos"/>
          <w:b/>
          <w:i w:val="0"/>
          <w:color w:val="2F6B5A"/>
          <w:sz w:val="24"/>
        </w:rPr>
        <w:t>T</w:t>
      </w:r>
      <w:r>
        <w:rPr>
          <w:rFonts w:hint="default"/>
          <w:b/>
          <w:i w:val="0"/>
          <w:color w:val="2F6B5A"/>
          <w:sz w:val="24"/>
          <w:lang w:val="tr-TR"/>
        </w:rPr>
        <w:t xml:space="preserve">eknoloji Unsurları - </w:t>
      </w:r>
      <w:r>
        <w:rPr>
          <w:rFonts w:ascii="Aptos" w:hAnsi="Aptos" w:eastAsia="Aptos"/>
          <w:b w:val="0"/>
          <w:i w:val="0"/>
          <w:color w:val="1F1F1F"/>
          <w:sz w:val="20"/>
        </w:rPr>
        <w:t>Üründeki teknoloji unsurlarını tespit et.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4A28F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84C12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Özellik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43FE0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Gözlemim</w:t>
            </w:r>
          </w:p>
        </w:tc>
      </w:tr>
      <w:tr w14:paraId="69637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0FD2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 Çalışıyor?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493E3">
            <w:pPr>
              <w:spacing w:after="0" w:line="240" w:lineRule="auto"/>
            </w:pPr>
          </w:p>
        </w:tc>
      </w:tr>
      <w:tr w14:paraId="528B5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680B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Üretim Yöntemi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56384">
            <w:pPr>
              <w:spacing w:after="0" w:line="240" w:lineRule="auto"/>
            </w:pPr>
          </w:p>
        </w:tc>
      </w:tr>
      <w:tr w14:paraId="78A1F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C033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Kullanılan Teknikler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65223">
            <w:pPr>
              <w:spacing w:after="0" w:line="240" w:lineRule="auto"/>
            </w:pPr>
          </w:p>
        </w:tc>
      </w:tr>
      <w:tr w14:paraId="6BAB0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54F8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Hangi Bilimsel Bilgiye Dayanıyor?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687A9">
            <w:pPr>
              <w:spacing w:after="0" w:line="240" w:lineRule="auto"/>
            </w:pPr>
          </w:p>
        </w:tc>
      </w:tr>
    </w:tbl>
    <w:p w14:paraId="7C6042DE">
      <w:pPr>
        <w:keepNext/>
        <w:spacing w:before="180" w:after="100" w:line="240" w:lineRule="auto"/>
        <w:rPr>
          <w:rFonts w:hint="default"/>
          <w:lang w:val="tr-TR"/>
        </w:rPr>
      </w:pPr>
      <w:r>
        <w:rPr>
          <w:rFonts w:ascii="Aptos" w:hAnsi="Aptos" w:eastAsia="Aptos"/>
          <w:b/>
          <w:i w:val="0"/>
          <w:color w:val="2F6B5A"/>
          <w:sz w:val="24"/>
        </w:rPr>
        <w:t>Teknoloj</w:t>
      </w:r>
      <w:r>
        <w:rPr>
          <w:rFonts w:hint="default"/>
          <w:b/>
          <w:i w:val="0"/>
          <w:color w:val="2F6B5A"/>
          <w:sz w:val="24"/>
          <w:lang w:val="tr-TR"/>
        </w:rPr>
        <w:t>i</w:t>
      </w:r>
      <w:r>
        <w:rPr>
          <w:rFonts w:ascii="Aptos" w:hAnsi="Aptos" w:eastAsia="Aptos"/>
          <w:b/>
          <w:i w:val="0"/>
          <w:color w:val="2F6B5A"/>
          <w:sz w:val="24"/>
        </w:rPr>
        <w:t xml:space="preserve"> </w:t>
      </w:r>
      <w:r>
        <w:rPr>
          <w:rFonts w:hint="default"/>
          <w:b/>
          <w:i w:val="0"/>
          <w:color w:val="2F6B5A"/>
          <w:sz w:val="24"/>
          <w:lang w:val="tr-TR"/>
        </w:rPr>
        <w:t>v</w:t>
      </w:r>
      <w:r>
        <w:rPr>
          <w:rFonts w:ascii="Aptos" w:hAnsi="Aptos" w:eastAsia="Aptos"/>
          <w:b/>
          <w:i w:val="0"/>
          <w:color w:val="2F6B5A"/>
          <w:sz w:val="24"/>
        </w:rPr>
        <w:t>e Tasar</w:t>
      </w:r>
      <w:r>
        <w:rPr>
          <w:b/>
          <w:i w:val="0"/>
          <w:color w:val="2F6B5A"/>
          <w:sz w:val="24"/>
          <w:lang w:val="tr-TR"/>
        </w:rPr>
        <w:t>ı</w:t>
      </w:r>
      <w:r>
        <w:rPr>
          <w:rFonts w:ascii="Aptos" w:hAnsi="Aptos" w:eastAsia="Aptos"/>
          <w:b/>
          <w:i w:val="0"/>
          <w:color w:val="2F6B5A"/>
          <w:sz w:val="24"/>
        </w:rPr>
        <w:t>m Nas</w:t>
      </w:r>
      <w:r>
        <w:rPr>
          <w:b/>
          <w:i w:val="0"/>
          <w:color w:val="2F6B5A"/>
          <w:sz w:val="24"/>
          <w:lang w:val="tr-TR"/>
        </w:rPr>
        <w:t>ı</w:t>
      </w:r>
      <w:r>
        <w:rPr>
          <w:rFonts w:ascii="Aptos" w:hAnsi="Aptos" w:eastAsia="Aptos"/>
          <w:b/>
          <w:i w:val="0"/>
          <w:color w:val="2F6B5A"/>
          <w:sz w:val="24"/>
        </w:rPr>
        <w:t>l B</w:t>
      </w:r>
      <w:r>
        <w:rPr>
          <w:rFonts w:hint="default"/>
          <w:b/>
          <w:i w:val="0"/>
          <w:color w:val="2F6B5A"/>
          <w:sz w:val="24"/>
          <w:lang w:val="tr-TR"/>
        </w:rPr>
        <w:t>i</w:t>
      </w:r>
      <w:r>
        <w:rPr>
          <w:rFonts w:ascii="Aptos" w:hAnsi="Aptos" w:eastAsia="Aptos"/>
          <w:b/>
          <w:i w:val="0"/>
          <w:color w:val="2F6B5A"/>
          <w:sz w:val="24"/>
        </w:rPr>
        <w:t>rleşm</w:t>
      </w:r>
      <w:r>
        <w:rPr>
          <w:rFonts w:hint="default"/>
          <w:b/>
          <w:i w:val="0"/>
          <w:color w:val="2F6B5A"/>
          <w:sz w:val="24"/>
          <w:lang w:val="tr-TR"/>
        </w:rPr>
        <w:t>i</w:t>
      </w:r>
      <w:r>
        <w:rPr>
          <w:rFonts w:ascii="Aptos" w:hAnsi="Aptos" w:eastAsia="Aptos"/>
          <w:b/>
          <w:i w:val="0"/>
          <w:color w:val="2F6B5A"/>
          <w:sz w:val="24"/>
        </w:rPr>
        <w:t>ş?</w:t>
      </w:r>
      <w:r>
        <w:rPr>
          <w:rFonts w:hint="default"/>
          <w:b/>
          <w:i w:val="0"/>
          <w:color w:val="2F6B5A"/>
          <w:sz w:val="24"/>
          <w:lang w:val="tr-TR"/>
        </w:rPr>
        <w:t xml:space="preserve"> - </w:t>
      </w:r>
      <w:r>
        <w:rPr>
          <w:rFonts w:ascii="Aptos" w:hAnsi="Aptos" w:eastAsia="Aptos"/>
          <w:b w:val="0"/>
          <w:i w:val="0"/>
          <w:color w:val="1F1F1F"/>
          <w:sz w:val="20"/>
        </w:rPr>
        <w:t>Bu üründe tasarım ile teknoloji nerede kesişiyor?</w:t>
      </w:r>
    </w:p>
    <w:p w14:paraId="0AEF5613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50B1E8D0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G</w:t>
      </w:r>
      <w:r>
        <w:rPr>
          <w:rFonts w:hint="default"/>
          <w:b/>
          <w:i w:val="0"/>
          <w:color w:val="2F6B5A"/>
          <w:sz w:val="24"/>
          <w:lang w:val="tr-TR"/>
        </w:rPr>
        <w:t>ünlük Hayata Etkisi</w:t>
      </w:r>
    </w:p>
    <w:p w14:paraId="4141CF62">
      <w:pPr>
        <w:pStyle w:val="29"/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Bu ürün günlük hayatımızı nasıl kolaylaştırıyor?</w:t>
      </w:r>
    </w:p>
    <w:p w14:paraId="134B79FD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02D5A14F">
      <w:pPr>
        <w:pStyle w:val="29"/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Bu ürün olmasaydı ne yapardık?</w:t>
      </w:r>
    </w:p>
    <w:p w14:paraId="30C4849E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59261570">
      <w:pPr>
        <w:pStyle w:val="29"/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Bu ürün sence geliştirilmeye açık mı? Nasıl?</w:t>
      </w:r>
    </w:p>
    <w:p w14:paraId="2487B011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 w:val="0"/>
          <w:i w:val="0"/>
          <w:color w:val="1F1F1F"/>
          <w:sz w:val="21"/>
        </w:rPr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tbl>
      <w:tblPr>
        <w:tblStyle w:val="35"/>
        <w:tblW w:w="100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6A2D1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799598ED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7AD06BA1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2872248B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645BC6ED">
      <w:pPr>
        <w:keepNext/>
        <w:pBdr>
          <w:bottom w:val="single" w:color="1F4E78" w:sz="10" w:space="4"/>
        </w:pBdr>
        <w:spacing w:before="260" w:after="100" w:line="240" w:lineRule="auto"/>
        <w:rPr>
          <w:rFonts w:hint="default"/>
          <w:b/>
          <w:i w:val="0"/>
          <w:color w:val="1F4E78"/>
          <w:sz w:val="38"/>
          <w:lang w:val="tr-TR"/>
        </w:rPr>
      </w:pPr>
      <w:r>
        <w:rPr>
          <w:rFonts w:hint="default"/>
          <w:b/>
          <w:i w:val="0"/>
          <w:color w:val="1F4E78"/>
          <w:sz w:val="30"/>
          <w:szCs w:val="30"/>
          <w:lang w:val="tr-TR"/>
        </w:rPr>
        <w:t>Çevremi Değerlendiriyorum</w:t>
      </w:r>
    </w:p>
    <w:p w14:paraId="56A7760E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182245</wp:posOffset>
                </wp:positionV>
                <wp:extent cx="6212840" cy="480060"/>
                <wp:effectExtent l="4445" t="5080" r="12065" b="10160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4800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912D6">
                            <w:pPr>
                              <w:spacing w:after="100" w:line="259" w:lineRule="auto"/>
                            </w:pP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Çevrenizden  bir  ürün  veya  problem  seçeceksiniz  ve  onu  kendi belirlediğiniz ölçütlere göre değerlendireceksiniz.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pt;margin-top:14.35pt;height:37.8pt;width:489.2pt;z-index:251660288;mso-width-relative:page;mso-height-relative:page;" fillcolor="#C6D9F1 [671]" filled="t" stroked="t" coordsize="21600,21600" o:gfxdata="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K+MGXYAAAACAEAAA8AAAAAAAAAAQAgAAAAIgAAAGRycy9kb3ducmV2LnhtbFBLAQIU&#10;ABQAAAAIAIdO4kAlzakyZQIAAC0FAAAOAAAAAAAAAAEAIAAAACcBAABkcnMvZTJvRG9jLnhtbFBL&#10;BQYAAAAABgAGAFkBAAD+BQAAAAA=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161912D6">
                      <w:pPr>
                        <w:spacing w:after="100" w:line="259" w:lineRule="auto"/>
                      </w:pP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Çevrenizden  bir  ürün  veya  problem  seçeceksiniz  ve  onu  kendi belirlediğiniz ölçütlere göre değerlendireceksiniz.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115570</wp:posOffset>
                </wp:positionV>
                <wp:extent cx="175260" cy="495935"/>
                <wp:effectExtent l="0" t="0" r="15240" b="18415"/>
                <wp:wrapNone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4959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15pt;margin-top:9.1pt;height:39.05pt;width:13.8pt;z-index:251659264;v-text-anchor:middle;mso-width-relative:page;mso-height-relative:page;" fillcolor="#8EB4E3 [1311]" filled="t" stroked="f" coordsize="21600,21600" o:gfxdata="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4Dy4PUAAAABwEAAA8AAAAAAAAAAQAg&#10;AAAAIgAAAGRycy9kb3ducmV2LnhtbFBLAQIUABQAAAAIAIdO4kC1R3mMSwIAAJwEAAAOAAAAAAAA&#10;AAEAIAAAACMBAABkcnMvZTJvRG9jLnhtbFBLBQYAAAAABgAGAFkBAADg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510C4C4C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0F544A79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p w14:paraId="2A069AE0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A</w:t>
      </w:r>
      <w:r>
        <w:rPr>
          <w:rFonts w:hint="default"/>
          <w:b/>
          <w:i w:val="0"/>
          <w:color w:val="2F6B5A"/>
          <w:sz w:val="24"/>
          <w:lang w:val="tr-TR"/>
        </w:rPr>
        <w:t>dım</w:t>
      </w:r>
      <w:r>
        <w:rPr>
          <w:rFonts w:ascii="Aptos" w:hAnsi="Aptos" w:eastAsia="Aptos"/>
          <w:b/>
          <w:i w:val="0"/>
          <w:color w:val="2F6B5A"/>
          <w:sz w:val="24"/>
        </w:rPr>
        <w:t xml:space="preserve"> 1: Alanını Seç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1"/>
        <w:gridCol w:w="5041"/>
      </w:tblGrid>
      <w:tr w14:paraId="07AF2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7292C1E6">
            <w:pPr>
              <w:spacing w:after="100" w:line="259" w:lineRule="auto"/>
              <w:rPr>
                <w:rFonts w:hint="default"/>
                <w:vertAlign w:val="baseline"/>
                <w:lang w:val="tr-TR"/>
              </w:rPr>
            </w:pPr>
            <w:r>
              <w:rPr>
                <w:rFonts w:hint="default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Günlük tüketim malzemeleri (çanta, kalem, su şişesi</w:t>
            </w:r>
            <w:r>
              <w:rPr>
                <w:rFonts w:hint="default"/>
                <w:b w:val="0"/>
                <w:i w:val="0"/>
                <w:color w:val="1F1F1F"/>
                <w:sz w:val="20"/>
                <w:lang w:val="tr-TR"/>
              </w:rPr>
              <w:t>)</w:t>
            </w:r>
          </w:p>
        </w:tc>
        <w:tc>
          <w:tcPr>
            <w:tcW w:w="5041" w:type="dxa"/>
          </w:tcPr>
          <w:p w14:paraId="0AF4FD78">
            <w:pPr>
              <w:spacing w:after="100" w:line="259" w:lineRule="auto"/>
              <w:rPr>
                <w:rFonts w:hint="default"/>
                <w:vertAlign w:val="baseline"/>
                <w:lang w:val="tr-TR"/>
              </w:rPr>
            </w:pPr>
            <w:r>
              <w:rPr>
                <w:rFonts w:hint="default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Yazılım/Uygulama (bir mobil uygulama, web sitesi)</w:t>
            </w:r>
          </w:p>
        </w:tc>
      </w:tr>
      <w:tr w14:paraId="19701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5BACFFD4">
            <w:pPr>
              <w:spacing w:after="100" w:line="259" w:lineRule="auto"/>
              <w:rPr>
                <w:rFonts w:hint="default"/>
                <w:vertAlign w:val="baseline"/>
                <w:lang w:val="tr-TR"/>
              </w:rPr>
            </w:pPr>
            <w:r>
              <w:rPr>
                <w:rFonts w:hint="default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Ulaşım (otobüs, bisiklet, servis, metro vb.)</w:t>
            </w:r>
          </w:p>
        </w:tc>
        <w:tc>
          <w:tcPr>
            <w:tcW w:w="5041" w:type="dxa"/>
          </w:tcPr>
          <w:p w14:paraId="6501E381">
            <w:pPr>
              <w:spacing w:after="100" w:line="259" w:lineRule="auto"/>
              <w:rPr>
                <w:rFonts w:hint="default"/>
                <w:vertAlign w:val="baseline"/>
                <w:lang w:val="tr-TR"/>
              </w:rPr>
            </w:pPr>
            <w:r>
              <w:rPr>
                <w:rFonts w:hint="default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Lojistik (kargo, market taşıma, teslimat sistemi)</w:t>
            </w:r>
          </w:p>
        </w:tc>
      </w:tr>
      <w:tr w14:paraId="0A3A6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7F562CF0">
            <w:pPr>
              <w:spacing w:after="100" w:line="259" w:lineRule="auto"/>
              <w:rPr>
                <w:rFonts w:hint="default"/>
                <w:vertAlign w:val="baseline"/>
                <w:lang w:val="tr-TR"/>
              </w:rPr>
            </w:pPr>
            <w:r>
              <w:rPr>
                <w:rFonts w:hint="default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Mimari (okul binası, park, ev, AVM vb.)</w:t>
            </w:r>
          </w:p>
        </w:tc>
        <w:tc>
          <w:tcPr>
            <w:tcW w:w="5041" w:type="dxa"/>
          </w:tcPr>
          <w:p w14:paraId="6E06EDA4">
            <w:pPr>
              <w:spacing w:after="100" w:line="259" w:lineRule="auto"/>
              <w:rPr>
                <w:vertAlign w:val="baseline"/>
              </w:rPr>
            </w:pPr>
            <w:r>
              <w:rPr>
                <w:rFonts w:hint="default"/>
                <w:b w:val="0"/>
                <w:i w:val="0"/>
                <w:color w:val="1F1F1F"/>
                <w:sz w:val="20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 xml:space="preserve">Diğer: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  <w:u w:val="single"/>
              </w:rPr>
              <w:t>                          </w:t>
            </w:r>
          </w:p>
        </w:tc>
      </w:tr>
    </w:tbl>
    <w:p w14:paraId="13B21A5B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A</w:t>
      </w:r>
      <w:r>
        <w:rPr>
          <w:rFonts w:hint="default"/>
          <w:b/>
          <w:i w:val="0"/>
          <w:color w:val="2F6B5A"/>
          <w:sz w:val="24"/>
          <w:lang w:val="tr-TR"/>
        </w:rPr>
        <w:t>dım</w:t>
      </w:r>
      <w:r>
        <w:rPr>
          <w:rFonts w:ascii="Aptos" w:hAnsi="Aptos" w:eastAsia="Aptos"/>
          <w:b/>
          <w:i w:val="0"/>
          <w:color w:val="2F6B5A"/>
          <w:sz w:val="24"/>
        </w:rPr>
        <w:t xml:space="preserve"> 2: Ürününü/Problemini Belirt</w:t>
      </w:r>
    </w:p>
    <w:p w14:paraId="0132D37D">
      <w:pPr>
        <w:spacing w:after="100" w:line="259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Ürün / Problem:</w:t>
      </w:r>
    </w:p>
    <w:p w14:paraId="6E80638C">
      <w:pPr>
        <w:pBdr>
          <w:bottom w:val="single" w:color="A6A6A6" w:sz="8" w:space="2"/>
        </w:pBdr>
        <w:spacing w:before="60" w:after="180" w:line="240" w:lineRule="auto"/>
        <w:rPr>
          <w:sz w:val="20"/>
          <w:szCs w:val="20"/>
        </w:rPr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2943E79C">
      <w:pPr>
        <w:spacing w:after="100" w:line="259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Neden bu ürünü seçtin?</w:t>
      </w:r>
    </w:p>
    <w:p w14:paraId="5DFD5324">
      <w:pPr>
        <w:pBdr>
          <w:bottom w:val="single" w:color="A6A6A6" w:sz="8" w:space="2"/>
        </w:pBdr>
        <w:spacing w:before="60" w:after="180" w:line="240" w:lineRule="auto"/>
        <w:rPr>
          <w:sz w:val="20"/>
          <w:szCs w:val="20"/>
        </w:rPr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 </w:t>
      </w:r>
    </w:p>
    <w:p w14:paraId="058194A0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A</w:t>
      </w:r>
      <w:r>
        <w:rPr>
          <w:rFonts w:hint="default"/>
          <w:b/>
          <w:i w:val="0"/>
          <w:color w:val="2F6B5A"/>
          <w:sz w:val="24"/>
          <w:lang w:val="tr-TR"/>
        </w:rPr>
        <w:t>dım</w:t>
      </w:r>
      <w:r>
        <w:rPr>
          <w:rFonts w:ascii="Aptos" w:hAnsi="Aptos" w:eastAsia="Aptos"/>
          <w:b/>
          <w:i w:val="0"/>
          <w:color w:val="2F6B5A"/>
          <w:sz w:val="24"/>
        </w:rPr>
        <w:t xml:space="preserve"> 3: Ölçütleri Belirle</w:t>
      </w:r>
    </w:p>
    <w:p w14:paraId="2B2F53EE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Bu ürünü en az 4 ölçüte göre değerlendireceksin. Aşağıdaki listeden seç veya kendin ekle: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1"/>
        <w:gridCol w:w="5041"/>
      </w:tblGrid>
      <w:tr w14:paraId="7E33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05F3895D">
            <w:pPr>
              <w:spacing w:after="100" w:line="259" w:lineRule="auto"/>
              <w:rPr>
                <w:rFonts w:hint="default" w:ascii="Aptos" w:hAnsi="Aptos" w:eastAsia="Aptos"/>
                <w:b w:val="0"/>
                <w:i w:val="0"/>
                <w:color w:val="1F1F1F"/>
                <w:sz w:val="20"/>
                <w:vertAlign w:val="baseline"/>
                <w:lang w:val="tr-TR"/>
              </w:rPr>
            </w:pPr>
            <w:r>
              <w:rPr>
                <w:rFonts w:hint="default"/>
                <w:b w:val="0"/>
                <w:i w:val="0"/>
                <w:color w:val="1F1F1F"/>
                <w:sz w:val="20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İşlevsellik (Amacına uygun mu?)</w:t>
            </w:r>
          </w:p>
        </w:tc>
        <w:tc>
          <w:tcPr>
            <w:tcW w:w="5041" w:type="dxa"/>
          </w:tcPr>
          <w:p w14:paraId="2F5CF1D5">
            <w:pPr>
              <w:spacing w:after="100" w:line="259" w:lineRule="auto"/>
              <w:rPr>
                <w:rFonts w:hint="default" w:ascii="Aptos" w:hAnsi="Aptos" w:eastAsia="Aptos"/>
                <w:b w:val="0"/>
                <w:i w:val="0"/>
                <w:color w:val="1F1F1F"/>
                <w:sz w:val="20"/>
                <w:vertAlign w:val="baseline"/>
                <w:lang w:val="tr-TR"/>
              </w:rPr>
            </w:pPr>
            <w:r>
              <w:rPr>
                <w:rFonts w:hint="default"/>
                <w:b w:val="0"/>
                <w:i w:val="0"/>
                <w:color w:val="1F1F1F"/>
                <w:sz w:val="20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Ekonomiklik (Maliyeti makul mü?)</w:t>
            </w:r>
          </w:p>
        </w:tc>
      </w:tr>
      <w:tr w14:paraId="6110D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606426E1">
            <w:pPr>
              <w:spacing w:after="100" w:line="259" w:lineRule="auto"/>
              <w:rPr>
                <w:rFonts w:hint="default" w:ascii="Aptos" w:hAnsi="Aptos" w:eastAsia="Aptos"/>
                <w:b w:val="0"/>
                <w:i w:val="0"/>
                <w:color w:val="1F1F1F"/>
                <w:sz w:val="20"/>
                <w:vertAlign w:val="baseline"/>
                <w:lang w:val="tr-TR"/>
              </w:rPr>
            </w:pPr>
            <w:r>
              <w:rPr>
                <w:rFonts w:hint="default"/>
                <w:b w:val="0"/>
                <w:i w:val="0"/>
                <w:color w:val="1F1F1F"/>
                <w:sz w:val="20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Ergonomi (Kullanımı rahat mı?)</w:t>
            </w:r>
          </w:p>
        </w:tc>
        <w:tc>
          <w:tcPr>
            <w:tcW w:w="5041" w:type="dxa"/>
          </w:tcPr>
          <w:p w14:paraId="6B59F360">
            <w:pPr>
              <w:spacing w:after="100" w:line="259" w:lineRule="auto"/>
              <w:rPr>
                <w:rFonts w:hint="default" w:ascii="Aptos" w:hAnsi="Aptos" w:eastAsia="Aptos"/>
                <w:b w:val="0"/>
                <w:i w:val="0"/>
                <w:color w:val="1F1F1F"/>
                <w:sz w:val="20"/>
                <w:vertAlign w:val="baseline"/>
                <w:lang w:val="tr-TR"/>
              </w:rPr>
            </w:pPr>
            <w:r>
              <w:rPr>
                <w:rFonts w:hint="default"/>
                <w:b w:val="0"/>
                <w:i w:val="0"/>
                <w:color w:val="1F1F1F"/>
                <w:sz w:val="20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Erişilebilirlik (Herkes kullanabilir mi?)</w:t>
            </w:r>
          </w:p>
        </w:tc>
      </w:tr>
      <w:tr w14:paraId="77927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4592015A">
            <w:pPr>
              <w:spacing w:after="100" w:line="259" w:lineRule="auto"/>
              <w:rPr>
                <w:rFonts w:hint="default" w:ascii="Aptos" w:hAnsi="Aptos" w:eastAsia="Aptos"/>
                <w:b w:val="0"/>
                <w:i w:val="0"/>
                <w:color w:val="1F1F1F"/>
                <w:sz w:val="20"/>
                <w:vertAlign w:val="baseline"/>
                <w:lang w:val="tr-TR"/>
              </w:rPr>
            </w:pPr>
            <w:r>
              <w:rPr>
                <w:rFonts w:hint="default"/>
                <w:b w:val="0"/>
                <w:i w:val="0"/>
                <w:color w:val="1F1F1F"/>
                <w:sz w:val="20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Estetik (Göze hoş mu?)</w:t>
            </w:r>
          </w:p>
        </w:tc>
        <w:tc>
          <w:tcPr>
            <w:tcW w:w="5041" w:type="dxa"/>
          </w:tcPr>
          <w:p w14:paraId="61DDC8E6">
            <w:pPr>
              <w:spacing w:after="100" w:line="259" w:lineRule="auto"/>
              <w:rPr>
                <w:rFonts w:hint="default" w:ascii="Aptos" w:hAnsi="Aptos" w:eastAsia="Aptos"/>
                <w:b w:val="0"/>
                <w:i w:val="0"/>
                <w:color w:val="1F1F1F"/>
                <w:sz w:val="20"/>
                <w:vertAlign w:val="baseline"/>
                <w:lang w:val="tr-TR"/>
              </w:rPr>
            </w:pPr>
            <w:r>
              <w:rPr>
                <w:rFonts w:hint="default"/>
                <w:b w:val="0"/>
                <w:i w:val="0"/>
                <w:color w:val="1F1F1F"/>
                <w:sz w:val="20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Güvenlik (Zarar verir mi?)</w:t>
            </w:r>
          </w:p>
        </w:tc>
      </w:tr>
      <w:tr w14:paraId="45FBB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1" w:type="dxa"/>
          </w:tcPr>
          <w:p w14:paraId="68A8C512">
            <w:pPr>
              <w:spacing w:after="100" w:line="259" w:lineRule="auto"/>
              <w:rPr>
                <w:rFonts w:hint="default" w:ascii="Aptos" w:hAnsi="Aptos" w:eastAsia="Aptos"/>
                <w:b w:val="0"/>
                <w:i w:val="0"/>
                <w:color w:val="1F1F1F"/>
                <w:sz w:val="20"/>
                <w:vertAlign w:val="baseline"/>
                <w:lang w:val="tr-TR"/>
              </w:rPr>
            </w:pPr>
            <w:r>
              <w:rPr>
                <w:rFonts w:hint="default"/>
                <w:b w:val="0"/>
                <w:i w:val="0"/>
                <w:color w:val="1F1F1F"/>
                <w:sz w:val="20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Sürdürülebilirlik (Çevreye zarar var mı?)</w:t>
            </w:r>
          </w:p>
        </w:tc>
        <w:tc>
          <w:tcPr>
            <w:tcW w:w="5041" w:type="dxa"/>
          </w:tcPr>
          <w:p w14:paraId="7E0BCE34">
            <w:pPr>
              <w:spacing w:after="100" w:line="259" w:lineRule="auto"/>
              <w:rPr>
                <w:rFonts w:hint="default" w:ascii="Aptos" w:hAnsi="Aptos" w:eastAsia="Aptos"/>
                <w:b w:val="0"/>
                <w:i w:val="0"/>
                <w:color w:val="1F1F1F"/>
                <w:sz w:val="20"/>
                <w:vertAlign w:val="baseline"/>
                <w:lang w:val="tr-TR"/>
              </w:rPr>
            </w:pPr>
            <w:r>
              <w:rPr>
                <w:rFonts w:hint="default"/>
                <w:b w:val="0"/>
                <w:i w:val="0"/>
                <w:color w:val="1F1F1F"/>
                <w:sz w:val="20"/>
                <w:vertAlign w:val="baseline"/>
                <w:lang w:val="tr-TR"/>
              </w:rPr>
              <w:t xml:space="preserve">[ ] </w:t>
            </w:r>
            <w:r>
              <w:rPr>
                <w:rFonts w:ascii="Aptos" w:hAnsi="Aptos" w:eastAsia="Aptos"/>
                <w:b w:val="0"/>
                <w:i w:val="0"/>
                <w:color w:val="1F1F1F"/>
                <w:sz w:val="20"/>
              </w:rPr>
              <w:t>Dayanıklılık (Uzun ömürlü mü?)</w:t>
            </w:r>
          </w:p>
        </w:tc>
      </w:tr>
    </w:tbl>
    <w:p w14:paraId="30BC3342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A</w:t>
      </w:r>
      <w:r>
        <w:rPr>
          <w:rFonts w:hint="default"/>
          <w:b/>
          <w:i w:val="0"/>
          <w:color w:val="2F6B5A"/>
          <w:sz w:val="24"/>
          <w:lang w:val="tr-TR"/>
        </w:rPr>
        <w:t>dım</w:t>
      </w:r>
      <w:r>
        <w:rPr>
          <w:rFonts w:ascii="Aptos" w:hAnsi="Aptos" w:eastAsia="Aptos"/>
          <w:b/>
          <w:i w:val="0"/>
          <w:color w:val="2F6B5A"/>
          <w:sz w:val="24"/>
        </w:rPr>
        <w:t xml:space="preserve"> 4: Ölçme ve Puanlama</w:t>
      </w:r>
    </w:p>
    <w:p w14:paraId="757ADC5C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Her ölçüte 1 ile 5 arasında puan ver. (1 = Çok Zayıf, 5 = Çok İyi)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75686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EBF9B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Ölçüt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BE21C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Puan (1-5)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5F247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Gerekçe</w:t>
            </w:r>
          </w:p>
        </w:tc>
      </w:tr>
      <w:tr w14:paraId="1C1C2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" w:hRule="atLeast"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AADF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024FF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FF130">
            <w:pPr>
              <w:spacing w:after="0" w:line="240" w:lineRule="auto"/>
            </w:pPr>
          </w:p>
        </w:tc>
      </w:tr>
      <w:tr w14:paraId="2BF94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95A6C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7ECFC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9ED7C">
            <w:pPr>
              <w:spacing w:after="0" w:line="240" w:lineRule="auto"/>
            </w:pPr>
          </w:p>
        </w:tc>
      </w:tr>
      <w:tr w14:paraId="2ED6B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39A80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E5783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BCF1">
            <w:pPr>
              <w:spacing w:after="0" w:line="240" w:lineRule="auto"/>
            </w:pPr>
          </w:p>
        </w:tc>
      </w:tr>
      <w:tr w14:paraId="5F177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92960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871BC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99E7C">
            <w:pPr>
              <w:spacing w:after="0" w:line="240" w:lineRule="auto"/>
            </w:pPr>
          </w:p>
        </w:tc>
      </w:tr>
      <w:tr w14:paraId="0E8E7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62EC8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5A3F9">
            <w:pPr>
              <w:spacing w:after="0" w:line="240" w:lineRule="auto"/>
            </w:pP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2904">
            <w:pPr>
              <w:spacing w:after="0" w:line="240" w:lineRule="auto"/>
            </w:pPr>
          </w:p>
        </w:tc>
      </w:tr>
    </w:tbl>
    <w:p w14:paraId="709108AD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A</w:t>
      </w:r>
      <w:r>
        <w:rPr>
          <w:rFonts w:hint="default"/>
          <w:b/>
          <w:i w:val="0"/>
          <w:color w:val="2F6B5A"/>
          <w:sz w:val="24"/>
          <w:lang w:val="tr-TR"/>
        </w:rPr>
        <w:t>dım</w:t>
      </w:r>
      <w:r>
        <w:rPr>
          <w:rFonts w:ascii="Aptos" w:hAnsi="Aptos" w:eastAsia="Aptos"/>
          <w:b/>
          <w:i w:val="0"/>
          <w:color w:val="2F6B5A"/>
          <w:sz w:val="24"/>
        </w:rPr>
        <w:t xml:space="preserve"> 5: Yargıda Bulun</w:t>
      </w:r>
    </w:p>
    <w:p w14:paraId="2FCDB774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Puanlama sonucunda bu ürün hakkında ne söyleyebilirsin? Bir tasarımcı/mühendis olsaydın, neleri değiştirirdin?</w:t>
      </w:r>
    </w:p>
    <w:p w14:paraId="521CBA34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Ürün Genel Değerlendirmesi:</w:t>
      </w:r>
    </w:p>
    <w:p w14:paraId="6A2A3349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 w:val="0"/>
          <w:i w:val="0"/>
          <w:color w:val="1F1F1F"/>
          <w:sz w:val="21"/>
        </w:rPr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48160EDB">
      <w:pPr>
        <w:spacing w:after="20"/>
      </w:pPr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0F6E3">
    <w:pPr>
      <w:pStyle w:val="18"/>
      <w:jc w:val="right"/>
    </w:pP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7456D">
    <w:pPr>
      <w:pStyle w:val="19"/>
      <w:pBdr>
        <w:bottom w:val="single" w:color="B7C9D6" w:sz="6" w:space="3"/>
      </w:pBdr>
      <w:jc w:val="right"/>
    </w:pPr>
    <w:r>
      <w:rPr>
        <w:rFonts w:ascii="Aptos" w:hAnsi="Aptos" w:eastAsia="Aptos"/>
        <w:b/>
        <w:i w:val="0"/>
        <w:color w:val="6E7781"/>
        <w:sz w:val="17"/>
      </w:rPr>
      <w:t>7.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75C55"/>
    <w:rsid w:val="05993309"/>
    <w:rsid w:val="0BC520BF"/>
    <w:rsid w:val="1A432215"/>
    <w:rsid w:val="1B2F712F"/>
    <w:rsid w:val="2675017D"/>
    <w:rsid w:val="2D2626E8"/>
    <w:rsid w:val="357C78AA"/>
    <w:rsid w:val="3F017A1F"/>
    <w:rsid w:val="475C5C2F"/>
    <w:rsid w:val="4D3006D8"/>
    <w:rsid w:val="53A5529B"/>
    <w:rsid w:val="55EE77FF"/>
    <w:rsid w:val="56CA50E2"/>
    <w:rsid w:val="58080C67"/>
    <w:rsid w:val="5B1F0985"/>
    <w:rsid w:val="64805EE0"/>
    <w:rsid w:val="685E41BB"/>
    <w:rsid w:val="78FB1E09"/>
    <w:rsid w:val="79383607"/>
    <w:rsid w:val="7D2D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1F1F1F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281</Words>
  <Characters>1570</Characters>
  <Lines>0</Lines>
  <Paragraphs>0</Paragraphs>
  <TotalTime>1</TotalTime>
  <ScaleCrop>false</ScaleCrop>
  <LinksUpToDate>false</LinksUpToDate>
  <CharactersWithSpaces>1877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Emre Turan</dc:creator>
  <cp:lastModifiedBy>Emre Turan</cp:lastModifiedBy>
  <dcterms:modified xsi:type="dcterms:W3CDTF">2026-09-14T20:40:27Z</dcterms:modified>
  <dc:subject>7. Sınıf Teknoloji ve Tasarım — Ünite 1</dc:subject>
  <dc:title>BİREYSEL ÇALIŞMA KÂĞITLARI — Teknoloji ve Tasarım Öğreniyorum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3610F89C5DFA49379828AFA6E21127C2_12</vt:lpwstr>
  </property>
</Properties>
</file>