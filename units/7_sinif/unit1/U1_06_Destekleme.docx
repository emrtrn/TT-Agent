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1"/>
        <w:gridCol w:w="3361"/>
      </w:tblGrid>
      <w:tr w14:paraId="15208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</w:tcPr>
          <w:p w14:paraId="11B681C5">
            <w:pPr>
              <w:keepNext/>
              <w:spacing w:before="260" w:after="100" w:line="240" w:lineRule="auto"/>
              <w:rPr>
                <w:rFonts w:hint="default" w:ascii="Aptos" w:hAnsi="Aptos" w:eastAsia="Aptos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</w:pPr>
            <w:r>
              <w:rPr>
                <w:rFonts w:hint="default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  <w:t>Ad Soyad:</w:t>
            </w:r>
          </w:p>
        </w:tc>
        <w:tc>
          <w:tcPr>
            <w:tcW w:w="3361" w:type="dxa"/>
            <w:tcBorders>
              <w:top w:val="nil"/>
              <w:left w:val="nil"/>
              <w:bottom w:val="nil"/>
              <w:right w:val="nil"/>
            </w:tcBorders>
          </w:tcPr>
          <w:p w14:paraId="5357DE86">
            <w:pPr>
              <w:keepNext/>
              <w:spacing w:before="260" w:after="100" w:line="240" w:lineRule="auto"/>
              <w:rPr>
                <w:rFonts w:hint="default" w:ascii="Aptos" w:hAnsi="Aptos" w:eastAsia="Aptos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</w:pPr>
            <w:r>
              <w:rPr>
                <w:rFonts w:hint="default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  <w:t>Sınıf/No:</w:t>
            </w:r>
          </w:p>
        </w:tc>
        <w:tc>
          <w:tcPr>
            <w:tcW w:w="3361" w:type="dxa"/>
            <w:tcBorders>
              <w:top w:val="nil"/>
              <w:left w:val="nil"/>
              <w:bottom w:val="nil"/>
              <w:right w:val="nil"/>
            </w:tcBorders>
          </w:tcPr>
          <w:p w14:paraId="1710EEED">
            <w:pPr>
              <w:keepNext/>
              <w:spacing w:before="260" w:after="100" w:line="240" w:lineRule="auto"/>
              <w:rPr>
                <w:rFonts w:hint="default" w:ascii="Aptos" w:hAnsi="Aptos" w:eastAsia="Aptos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</w:pPr>
            <w:r>
              <w:rPr>
                <w:rFonts w:hint="default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  <w:t>Tarih:</w:t>
            </w:r>
          </w:p>
        </w:tc>
      </w:tr>
    </w:tbl>
    <w:p w14:paraId="77E9A0A5">
      <w:pPr>
        <w:keepNext/>
        <w:pBdr>
          <w:bottom w:val="single" w:color="1F4E78" w:sz="10" w:space="4"/>
        </w:pBdr>
        <w:spacing w:before="260" w:after="100" w:line="240" w:lineRule="auto"/>
        <w:rPr>
          <w:rFonts w:hint="default"/>
          <w:b/>
          <w:i w:val="0"/>
          <w:color w:val="1F4E78"/>
          <w:sz w:val="38"/>
          <w:lang w:val="tr-TR"/>
        </w:rPr>
      </w:pPr>
      <w:r>
        <w:rPr>
          <w:rFonts w:hint="default"/>
          <w:b/>
          <w:i w:val="0"/>
          <w:color w:val="1F4E78"/>
          <w:sz w:val="30"/>
          <w:szCs w:val="30"/>
          <w:lang w:val="tr-TR"/>
        </w:rPr>
        <w:t>Kavram Dedektifi</w:t>
      </w:r>
    </w:p>
    <w:p w14:paraId="7694BBC7">
      <w:pPr>
        <w:keepNext/>
        <w:spacing w:before="180" w:after="100" w:line="240" w:lineRule="auto"/>
        <w:rPr>
          <w:rFonts w:ascii="Aptos" w:hAnsi="Aptos" w:eastAsia="Aptos"/>
          <w:b/>
          <w:i w:val="0"/>
          <w:color w:val="2F6B5A"/>
          <w:sz w:val="24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67945</wp:posOffset>
                </wp:positionH>
                <wp:positionV relativeFrom="paragraph">
                  <wp:posOffset>130175</wp:posOffset>
                </wp:positionV>
                <wp:extent cx="6212840" cy="371475"/>
                <wp:effectExtent l="4445" t="5080" r="12065" b="4445"/>
                <wp:wrapNone/>
                <wp:docPr id="4" name="Metin Kutusu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2840" cy="37147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4AC390">
                            <w:r>
                              <w:rPr>
                                <w:rFonts w:ascii="Aptos" w:hAnsi="Aptos" w:eastAsia="Aptos"/>
                                <w:b w:val="0"/>
                                <w:i w:val="0"/>
                                <w:color w:val="1F1F1F"/>
                                <w:sz w:val="20"/>
                              </w:rPr>
                              <w:t>Açıklamayı okuyun, doğru kavramı yazın ve günlük hayattan bir örnek ekleyin.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35pt;margin-top:10.25pt;height:29.25pt;width:489.2pt;z-index:251660288;mso-width-relative:page;mso-height-relative:page;" fillcolor="#C6D9F1 [671]" filled="t" stroked="t" coordsize="21600,21600" o:gfxdata="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Anq5VD1gAAAAgBAAAPAAAAAAAAAAEAIAAAACIAAABkcnMvZG93bnJldi54bWxQSwECFAAU&#10;AAAACACHTuJA/6pJr2UCAAAtBQAADgAAAAAAAAABACAAAAAlAQAAZHJzL2Uyb0RvYy54bWxQSwUG&#10;AAAAAAYABgBZAQAA/AUAAAAA&#10;">
                <v:fill on="t" focussize="0,0"/>
                <v:stroke weight="0.5pt" color="#C6D9F1 [671]" joinstyle="round"/>
                <v:imagedata o:title=""/>
                <o:lock v:ext="edit" aspectratio="f"/>
                <v:textbox>
                  <w:txbxContent>
                    <w:p w14:paraId="754AC390">
                      <w:r>
                        <w:rPr>
                          <w:rFonts w:ascii="Aptos" w:hAnsi="Aptos" w:eastAsia="Aptos"/>
                          <w:b w:val="0"/>
                          <w:i w:val="0"/>
                          <w:color w:val="1F1F1F"/>
                          <w:sz w:val="20"/>
                        </w:rPr>
                        <w:t>Açıklamayı okuyun, doğru kavramı yazın ve günlük hayattan bir örnek ekleyin.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64770</wp:posOffset>
                </wp:positionV>
                <wp:extent cx="145415" cy="400685"/>
                <wp:effectExtent l="0" t="0" r="6985" b="18415"/>
                <wp:wrapNone/>
                <wp:docPr id="1" name="Dikdörtge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" cy="40068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0">
                          <a:srgbClr val="FFFFFF"/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0.3pt;margin-top:5.1pt;height:31.55pt;width:11.45pt;z-index:251659264;v-text-anchor:middle;mso-width-relative:page;mso-height-relative:page;" fillcolor="#8EB4E3 [1311]" filled="t" stroked="f" coordsize="21600,21600" o:gfxdata="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z7K0jtMAAAAGAQAADwAAAAAAAAABACAAAAAi&#10;AAAAZHJzL2Rvd25yZXYueG1sUEsBAhQAFAAAAAgAh07iQJX5UIVIAgAAnAQAAA4AAAAAAAAAAQAg&#10;AAAAIgEAAGRycy9lMm9Eb2MueG1sUEsFBgAAAAAGAAYAWQEAANw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5C7F9EAD">
      <w:pPr>
        <w:spacing w:after="100" w:line="259" w:lineRule="auto"/>
        <w:rPr>
          <w:rFonts w:ascii="Aptos" w:hAnsi="Aptos" w:eastAsia="Aptos"/>
          <w:b/>
          <w:i w:val="0"/>
          <w:color w:val="1F1F1F"/>
          <w:sz w:val="20"/>
        </w:rPr>
      </w:pPr>
    </w:p>
    <w:p w14:paraId="358B7478">
      <w:pPr>
        <w:spacing w:after="100" w:line="259" w:lineRule="auto"/>
        <w:rPr>
          <w:rFonts w:ascii="Aptos" w:hAnsi="Aptos" w:eastAsia="Aptos"/>
          <w:b/>
          <w:i w:val="0"/>
          <w:color w:val="1F1F1F"/>
          <w:sz w:val="20"/>
        </w:rPr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66"/>
        <w:gridCol w:w="2466"/>
        <w:gridCol w:w="2466"/>
      </w:tblGrid>
      <w:tr w14:paraId="316A3B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0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03086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No</w:t>
            </w:r>
          </w:p>
        </w:tc>
        <w:tc>
          <w:tcPr>
            <w:tcW w:w="240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5A383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Açıklama</w:t>
            </w:r>
          </w:p>
        </w:tc>
        <w:tc>
          <w:tcPr>
            <w:tcW w:w="240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2EE06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Kavramım</w:t>
            </w:r>
          </w:p>
        </w:tc>
        <w:tc>
          <w:tcPr>
            <w:tcW w:w="240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3CD6F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Günlük yaşamdan örneğim</w:t>
            </w:r>
          </w:p>
        </w:tc>
      </w:tr>
      <w:tr w14:paraId="0C34F4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1D2191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1</w:t>
            </w:r>
          </w:p>
        </w:tc>
        <w:tc>
          <w:tcPr>
            <w:tcW w:w="240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25218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Doğada zaten var olan bir şeyi ilk kez fark etmektir.</w:t>
            </w:r>
          </w:p>
        </w:tc>
        <w:tc>
          <w:tcPr>
            <w:tcW w:w="240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12F4C5">
            <w:pPr>
              <w:spacing w:after="0" w:line="240" w:lineRule="auto"/>
            </w:pPr>
          </w:p>
        </w:tc>
        <w:tc>
          <w:tcPr>
            <w:tcW w:w="240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75C58">
            <w:pPr>
              <w:spacing w:after="0" w:line="240" w:lineRule="auto"/>
            </w:pPr>
          </w:p>
        </w:tc>
      </w:tr>
      <w:tr w14:paraId="7DAA3C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8B6F6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2</w:t>
            </w:r>
          </w:p>
        </w:tc>
        <w:tc>
          <w:tcPr>
            <w:tcW w:w="240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5E4380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Daha önce olmayan bir araç veya ürünü ilk kez yapmaktır.</w:t>
            </w:r>
          </w:p>
        </w:tc>
        <w:tc>
          <w:tcPr>
            <w:tcW w:w="240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DDE5B">
            <w:pPr>
              <w:spacing w:after="0" w:line="240" w:lineRule="auto"/>
            </w:pPr>
          </w:p>
        </w:tc>
        <w:tc>
          <w:tcPr>
            <w:tcW w:w="240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B388CD">
            <w:pPr>
              <w:spacing w:after="0" w:line="240" w:lineRule="auto"/>
            </w:pPr>
          </w:p>
        </w:tc>
      </w:tr>
      <w:tr w14:paraId="652B92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177A3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3</w:t>
            </w:r>
          </w:p>
        </w:tc>
        <w:tc>
          <w:tcPr>
            <w:tcW w:w="240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221AE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Yeni bir fikir, ilke ya da çözüm bulmaktır.</w:t>
            </w:r>
          </w:p>
        </w:tc>
        <w:tc>
          <w:tcPr>
            <w:tcW w:w="240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24F0A">
            <w:pPr>
              <w:spacing w:after="0" w:line="240" w:lineRule="auto"/>
            </w:pPr>
          </w:p>
        </w:tc>
        <w:tc>
          <w:tcPr>
            <w:tcW w:w="240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00634">
            <w:pPr>
              <w:spacing w:after="0" w:line="240" w:lineRule="auto"/>
            </w:pPr>
          </w:p>
        </w:tc>
      </w:tr>
      <w:tr w14:paraId="4EF338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2655F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4</w:t>
            </w:r>
          </w:p>
        </w:tc>
        <w:tc>
          <w:tcPr>
            <w:tcW w:w="240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D81C5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Bilim ve teknikten yararlanarak ihtiyaçları karşılayan araçlardır.</w:t>
            </w:r>
          </w:p>
        </w:tc>
        <w:tc>
          <w:tcPr>
            <w:tcW w:w="240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70207">
            <w:pPr>
              <w:spacing w:after="0" w:line="240" w:lineRule="auto"/>
            </w:pPr>
          </w:p>
        </w:tc>
        <w:tc>
          <w:tcPr>
            <w:tcW w:w="240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5C56D">
            <w:pPr>
              <w:spacing w:after="0" w:line="240" w:lineRule="auto"/>
            </w:pPr>
          </w:p>
        </w:tc>
      </w:tr>
      <w:tr w14:paraId="509412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B966E6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5</w:t>
            </w:r>
          </w:p>
        </w:tc>
        <w:tc>
          <w:tcPr>
            <w:tcW w:w="240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5F7DF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Bir ürünü kullanışlı, güvenli ve güzel olacak biçimde planlamaktır.</w:t>
            </w:r>
          </w:p>
        </w:tc>
        <w:tc>
          <w:tcPr>
            <w:tcW w:w="240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92EE6">
            <w:pPr>
              <w:spacing w:after="0" w:line="240" w:lineRule="auto"/>
            </w:pPr>
          </w:p>
        </w:tc>
        <w:tc>
          <w:tcPr>
            <w:tcW w:w="240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BBDD6F">
            <w:pPr>
              <w:spacing w:after="0" w:line="240" w:lineRule="auto"/>
            </w:pPr>
          </w:p>
        </w:tc>
      </w:tr>
    </w:tbl>
    <w:p w14:paraId="4F90C575">
      <w:pPr>
        <w:spacing w:after="20"/>
      </w:pPr>
    </w:p>
    <w:p w14:paraId="0F872653">
      <w:pPr>
        <w:spacing w:after="100" w:line="259" w:lineRule="auto"/>
      </w:pPr>
      <w:r>
        <w:rPr>
          <w:rFonts w:ascii="Aptos" w:hAnsi="Aptos" w:eastAsia="Aptos"/>
          <w:b/>
          <w:i w:val="0"/>
          <w:color w:val="1F1F1F"/>
          <w:sz w:val="20"/>
        </w:rPr>
        <w:t>İpucu:</w:t>
      </w:r>
      <w:r>
        <w:rPr>
          <w:rFonts w:ascii="Aptos" w:hAnsi="Aptos" w:eastAsia="Aptos"/>
          <w:b w:val="0"/>
          <w:i w:val="0"/>
          <w:color w:val="1F1F1F"/>
          <w:sz w:val="20"/>
        </w:rPr>
        <w:t xml:space="preserve"> Keşif = var olanı fark etmek • İcat = yeni bir ürün yapmak • Buluş = yeni fikir veya ilke bulmak.</w:t>
      </w:r>
    </w:p>
    <w:p w14:paraId="7DED97DA">
      <w:pPr>
        <w:spacing w:after="100" w:line="259" w:lineRule="auto"/>
      </w:pPr>
      <w:r>
        <w:rPr>
          <w:rFonts w:ascii="Aptos" w:hAnsi="Aptos" w:eastAsia="Aptos"/>
          <w:b/>
          <w:i w:val="0"/>
          <w:color w:val="1F1F1F"/>
          <w:sz w:val="20"/>
        </w:rPr>
        <w:t>Kontrol sorusu:</w:t>
      </w:r>
      <w:r>
        <w:rPr>
          <w:rFonts w:ascii="Aptos" w:hAnsi="Aptos" w:eastAsia="Aptos"/>
          <w:b w:val="0"/>
          <w:i w:val="0"/>
          <w:color w:val="1F1F1F"/>
          <w:sz w:val="20"/>
        </w:rPr>
        <w:t xml:space="preserve"> Telefonun görünüşünü ve kullanımını planlamak tasarımdır; telefonu çalıştıran araç ve sistemler teknolojidir. Bu iki kavramın birlikte çalışmasına bir örnek yazın.</w:t>
      </w:r>
    </w:p>
    <w:p w14:paraId="3DBEED44">
      <w:pPr>
        <w:pBdr>
          <w:bottom w:val="single" w:color="A6A6A6" w:sz="8" w:space="2"/>
        </w:pBdr>
        <w:spacing w:before="60" w:after="180" w:line="240" w:lineRule="auto"/>
        <w:rPr>
          <w:rFonts w:ascii="Aptos" w:hAnsi="Aptos" w:eastAsia="Aptos"/>
          <w:b w:val="0"/>
          <w:i w:val="0"/>
          <w:color w:val="1F1F1F"/>
          <w:sz w:val="21"/>
        </w:rPr>
      </w:pPr>
      <w:r>
        <w:rPr>
          <w:rFonts w:ascii="Aptos" w:hAnsi="Aptos" w:eastAsia="Aptos"/>
          <w:b w:val="0"/>
          <w:i w:val="0"/>
          <w:color w:val="1F1F1F"/>
          <w:sz w:val="21"/>
        </w:rPr>
        <w:t xml:space="preserve"> </w:t>
      </w:r>
    </w:p>
    <w:p w14:paraId="56DEB08F">
      <w:pPr>
        <w:pBdr>
          <w:bottom w:val="single" w:color="A6A6A6" w:sz="8" w:space="2"/>
        </w:pBdr>
        <w:spacing w:before="60" w:after="180" w:line="240" w:lineRule="auto"/>
        <w:rPr>
          <w:rFonts w:ascii="Aptos" w:hAnsi="Aptos" w:eastAsia="Aptos"/>
          <w:b w:val="0"/>
          <w:i w:val="0"/>
          <w:color w:val="1F1F1F"/>
          <w:sz w:val="21"/>
        </w:rPr>
      </w:pPr>
      <w:bookmarkStart w:id="0" w:name="_GoBack"/>
      <w:bookmarkEnd w:id="0"/>
    </w:p>
    <w:p w14:paraId="1C212F18">
      <w:r>
        <w:br w:type="page"/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1"/>
        <w:gridCol w:w="3361"/>
      </w:tblGrid>
      <w:tr w14:paraId="6DF5C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</w:tcPr>
          <w:p w14:paraId="5D61114D">
            <w:pPr>
              <w:keepNext/>
              <w:spacing w:before="260" w:after="100" w:line="240" w:lineRule="auto"/>
              <w:rPr>
                <w:rFonts w:hint="default" w:ascii="Aptos" w:hAnsi="Aptos" w:eastAsia="Aptos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</w:pPr>
            <w:r>
              <w:rPr>
                <w:rFonts w:hint="default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  <w:t>Ad Soyad:</w:t>
            </w:r>
          </w:p>
        </w:tc>
        <w:tc>
          <w:tcPr>
            <w:tcW w:w="3361" w:type="dxa"/>
            <w:tcBorders>
              <w:top w:val="nil"/>
              <w:left w:val="nil"/>
              <w:bottom w:val="nil"/>
              <w:right w:val="nil"/>
            </w:tcBorders>
          </w:tcPr>
          <w:p w14:paraId="6A905C7C">
            <w:pPr>
              <w:keepNext/>
              <w:spacing w:before="260" w:after="100" w:line="240" w:lineRule="auto"/>
              <w:rPr>
                <w:rFonts w:hint="default" w:ascii="Aptos" w:hAnsi="Aptos" w:eastAsia="Aptos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</w:pPr>
            <w:r>
              <w:rPr>
                <w:rFonts w:hint="default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  <w:t>Sınıf/No:</w:t>
            </w:r>
          </w:p>
        </w:tc>
        <w:tc>
          <w:tcPr>
            <w:tcW w:w="3361" w:type="dxa"/>
            <w:tcBorders>
              <w:top w:val="nil"/>
              <w:left w:val="nil"/>
              <w:bottom w:val="nil"/>
              <w:right w:val="nil"/>
            </w:tcBorders>
          </w:tcPr>
          <w:p w14:paraId="3685AFA2">
            <w:pPr>
              <w:keepNext/>
              <w:spacing w:before="260" w:after="100" w:line="240" w:lineRule="auto"/>
              <w:rPr>
                <w:rFonts w:hint="default" w:ascii="Aptos" w:hAnsi="Aptos" w:eastAsia="Aptos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</w:pPr>
            <w:r>
              <w:rPr>
                <w:rFonts w:hint="default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  <w:t>Tarih:</w:t>
            </w:r>
          </w:p>
        </w:tc>
      </w:tr>
    </w:tbl>
    <w:p w14:paraId="1D7D74DA">
      <w:pPr>
        <w:keepNext/>
        <w:pBdr>
          <w:bottom w:val="single" w:color="1F4E78" w:sz="10" w:space="4"/>
        </w:pBdr>
        <w:spacing w:before="260" w:after="100" w:line="240" w:lineRule="auto"/>
        <w:rPr>
          <w:rFonts w:hint="default"/>
          <w:b/>
          <w:i w:val="0"/>
          <w:color w:val="1F4E78"/>
          <w:sz w:val="38"/>
          <w:lang w:val="tr-TR"/>
        </w:rPr>
      </w:pPr>
      <w:r>
        <w:rPr>
          <w:rFonts w:hint="default"/>
          <w:b/>
          <w:i w:val="0"/>
          <w:color w:val="1F4E78"/>
          <w:sz w:val="30"/>
          <w:szCs w:val="30"/>
          <w:lang w:val="tr-TR"/>
        </w:rPr>
        <w:t>Ürünü Adım Adım Çözümleme</w:t>
      </w:r>
    </w:p>
    <w:p w14:paraId="0E90B7FE">
      <w:pPr>
        <w:keepNext/>
        <w:spacing w:before="180" w:after="100" w:line="240" w:lineRule="auto"/>
        <w:rPr>
          <w:rFonts w:ascii="Aptos" w:hAnsi="Aptos" w:eastAsia="Aptos"/>
          <w:b/>
          <w:i w:val="0"/>
          <w:color w:val="2F6B5A"/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-14605</wp:posOffset>
                </wp:positionH>
                <wp:positionV relativeFrom="paragraph">
                  <wp:posOffset>94615</wp:posOffset>
                </wp:positionV>
                <wp:extent cx="145415" cy="400685"/>
                <wp:effectExtent l="0" t="0" r="6985" b="18415"/>
                <wp:wrapNone/>
                <wp:docPr id="3" name="Dikdörtge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" cy="40068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0">
                          <a:srgbClr val="FFFFFF"/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.15pt;margin-top:7.45pt;height:31.55pt;width:11.45pt;z-index:251661312;v-text-anchor:middle;mso-width-relative:page;mso-height-relative:page;" fillcolor="#8EB4E3 [1311]" filled="t" stroked="f" coordsize="21600,21600" o:gfxdata="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iM1j69UAAAAHAQAADwAAAAAAAAABACAA&#10;AAAiAAAAZHJzL2Rvd25yZXYueG1sUEsBAhQAFAAAAAgAh07iQF7Tb/FJAgAAnAQAAA4AAAAAAAAA&#10;AQAgAAAAJAEAAGRycy9lMm9Eb2MueG1sUEsFBgAAAAAGAAYAWQEAAN8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57150</wp:posOffset>
                </wp:positionH>
                <wp:positionV relativeFrom="paragraph">
                  <wp:posOffset>160020</wp:posOffset>
                </wp:positionV>
                <wp:extent cx="6212840" cy="371475"/>
                <wp:effectExtent l="4445" t="5080" r="12065" b="4445"/>
                <wp:wrapNone/>
                <wp:docPr id="2" name="Metin Kutusu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2840" cy="37147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2A598E">
                            <w:r>
                              <w:rPr>
                                <w:rFonts w:ascii="Aptos" w:hAnsi="Aptos" w:eastAsia="Aptos"/>
                                <w:b w:val="0"/>
                                <w:i w:val="0"/>
                                <w:color w:val="1F1F1F"/>
                                <w:sz w:val="20"/>
                              </w:rPr>
                              <w:t>Açıklamayı okuyun, doğru kavramı yazın ve günlük hayattan bir örnek ekleyin.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.5pt;margin-top:12.6pt;height:29.25pt;width:489.2pt;z-index:251662336;mso-width-relative:page;mso-height-relative:page;" fillcolor="#C6D9F1 [671]" filled="t" stroked="t" coordsize="21600,21600" o:gfxdata="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up2mq9cAAAAHAQAADwAAAAAAAAABACAAAAAiAAAAZHJzL2Rvd25yZXYueG1sUEsBAhQA&#10;FAAAAAgAh07iQOfh3oZlAgAALQUAAA4AAAAAAAAAAQAgAAAAJgEAAGRycy9lMm9Eb2MueG1sUEsF&#10;BgAAAAAGAAYAWQEAAP0FAAAAAA==&#10;">
                <v:fill on="t" focussize="0,0"/>
                <v:stroke weight="0.5pt" color="#C6D9F1 [671]" joinstyle="round"/>
                <v:imagedata o:title=""/>
                <o:lock v:ext="edit" aspectratio="f"/>
                <v:textbox>
                  <w:txbxContent>
                    <w:p w14:paraId="702A598E">
                      <w:r>
                        <w:rPr>
                          <w:rFonts w:ascii="Aptos" w:hAnsi="Aptos" w:eastAsia="Aptos"/>
                          <w:b w:val="0"/>
                          <w:i w:val="0"/>
                          <w:color w:val="1F1F1F"/>
                          <w:sz w:val="20"/>
                        </w:rPr>
                        <w:t>Açıklamayı okuyun, doğru kavramı yazın ve günlük hayattan bir örnek ekleyin.</w:t>
                      </w:r>
                    </w:p>
                  </w:txbxContent>
                </v:textbox>
              </v:shape>
            </w:pict>
          </mc:Fallback>
        </mc:AlternateContent>
      </w:r>
    </w:p>
    <w:p w14:paraId="333A3C40">
      <w:pPr>
        <w:spacing w:after="100" w:line="259" w:lineRule="auto"/>
        <w:rPr>
          <w:rFonts w:ascii="Aptos" w:hAnsi="Aptos" w:eastAsia="Aptos"/>
          <w:b/>
          <w:i w:val="0"/>
          <w:color w:val="1F1F1F"/>
          <w:sz w:val="20"/>
        </w:rPr>
      </w:pPr>
    </w:p>
    <w:p w14:paraId="3D544827">
      <w:pPr>
        <w:spacing w:after="100" w:line="259" w:lineRule="auto"/>
      </w:pPr>
      <w:r>
        <w:rPr>
          <w:rFonts w:ascii="Aptos" w:hAnsi="Aptos" w:eastAsia="Aptos"/>
          <w:b/>
          <w:i w:val="0"/>
          <w:color w:val="1F1F1F"/>
          <w:sz w:val="20"/>
        </w:rPr>
        <w:t>Seçtiğim ürün:</w:t>
      </w:r>
      <w:r>
        <w:rPr>
          <w:rFonts w:ascii="Aptos" w:hAnsi="Aptos" w:eastAsia="Aptos"/>
          <w:b w:val="0"/>
          <w:i w:val="0"/>
          <w:color w:val="1F1F1F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1F1F"/>
          <w:sz w:val="20"/>
          <w:u w:val="single"/>
        </w:rPr>
        <w:t>                                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 w14:paraId="7BD9E7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2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E7327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Adım</w:t>
            </w:r>
          </w:p>
        </w:tc>
        <w:tc>
          <w:tcPr>
            <w:tcW w:w="87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8ED8C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Soru</w:t>
            </w:r>
          </w:p>
        </w:tc>
        <w:tc>
          <w:tcPr>
            <w:tcW w:w="6831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5AF63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Cevabım</w:t>
            </w:r>
          </w:p>
        </w:tc>
      </w:tr>
      <w:tr w14:paraId="3C933D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45B57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1</w:t>
            </w:r>
          </w:p>
        </w:tc>
        <w:tc>
          <w:tcPr>
            <w:tcW w:w="87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75C6E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Bu ürün hangi ihtiyacı karşılıyor?</w:t>
            </w:r>
          </w:p>
        </w:tc>
        <w:tc>
          <w:tcPr>
            <w:tcW w:w="6831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08F57">
            <w:pPr>
              <w:spacing w:after="0" w:line="240" w:lineRule="auto"/>
            </w:pPr>
          </w:p>
        </w:tc>
      </w:tr>
      <w:tr w14:paraId="2DADF4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CEFEC0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2</w:t>
            </w:r>
          </w:p>
        </w:tc>
        <w:tc>
          <w:tcPr>
            <w:tcW w:w="87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45376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Kimler kullanıyor?</w:t>
            </w:r>
          </w:p>
        </w:tc>
        <w:tc>
          <w:tcPr>
            <w:tcW w:w="6831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3B83DF">
            <w:pPr>
              <w:spacing w:after="0" w:line="240" w:lineRule="auto"/>
            </w:pPr>
          </w:p>
        </w:tc>
      </w:tr>
      <w:tr w14:paraId="1AD3B6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8F351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3</w:t>
            </w:r>
          </w:p>
        </w:tc>
        <w:tc>
          <w:tcPr>
            <w:tcW w:w="87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D8915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Üründe hangi teknoloji var?</w:t>
            </w:r>
          </w:p>
        </w:tc>
        <w:tc>
          <w:tcPr>
            <w:tcW w:w="6831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73755">
            <w:pPr>
              <w:spacing w:after="0" w:line="240" w:lineRule="auto"/>
            </w:pPr>
          </w:p>
        </w:tc>
      </w:tr>
      <w:tr w14:paraId="783B0B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854D6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4</w:t>
            </w:r>
          </w:p>
        </w:tc>
        <w:tc>
          <w:tcPr>
            <w:tcW w:w="87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8CCB3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Tasarımında işe yarayan bir özellik nedir?</w:t>
            </w:r>
          </w:p>
        </w:tc>
        <w:tc>
          <w:tcPr>
            <w:tcW w:w="6831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AE911">
            <w:pPr>
              <w:spacing w:after="0" w:line="240" w:lineRule="auto"/>
            </w:pPr>
          </w:p>
        </w:tc>
      </w:tr>
      <w:tr w14:paraId="7147B8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C4EB1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5</w:t>
            </w:r>
          </w:p>
        </w:tc>
        <w:tc>
          <w:tcPr>
            <w:tcW w:w="87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0D967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Ürünü daha kullanışlı veya güvenli yapmak için neyi değiştirirdim?</w:t>
            </w:r>
          </w:p>
        </w:tc>
        <w:tc>
          <w:tcPr>
            <w:tcW w:w="6831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37BEE">
            <w:pPr>
              <w:spacing w:after="0" w:line="240" w:lineRule="auto"/>
            </w:pPr>
          </w:p>
        </w:tc>
      </w:tr>
    </w:tbl>
    <w:p w14:paraId="6041DD99">
      <w:pPr>
        <w:spacing w:after="20"/>
      </w:pPr>
    </w:p>
    <w:p w14:paraId="42852D56">
      <w:pPr>
        <w:spacing w:after="100" w:line="259" w:lineRule="auto"/>
      </w:pPr>
      <w:r>
        <w:rPr>
          <w:rFonts w:ascii="Aptos" w:hAnsi="Aptos" w:eastAsia="Aptos"/>
          <w:b/>
          <w:i w:val="0"/>
          <w:color w:val="1F1F1F"/>
          <w:sz w:val="20"/>
        </w:rPr>
        <w:t>Çiz ve göster:</w:t>
      </w:r>
      <w:r>
        <w:rPr>
          <w:rFonts w:ascii="Aptos" w:hAnsi="Aptos" w:eastAsia="Aptos"/>
          <w:b w:val="0"/>
          <w:i w:val="0"/>
          <w:color w:val="1F1F1F"/>
          <w:sz w:val="20"/>
        </w:rPr>
        <w:t xml:space="preserve"> Seçtiğiniz ürünün basit bir çizimini yapın. Oklarla iki özelliğini gösterin.</w:t>
      </w:r>
    </w:p>
    <w:p w14:paraId="535B8937">
      <w:pPr>
        <w:pBdr>
          <w:bottom w:val="single" w:color="A6A6A6" w:sz="8" w:space="2"/>
        </w:pBdr>
        <w:spacing w:before="60" w:after="180" w:line="240" w:lineRule="auto"/>
      </w:pPr>
      <w:r>
        <w:rPr>
          <w:rFonts w:ascii="Aptos" w:hAnsi="Aptos" w:eastAsia="Aptos"/>
          <w:b w:val="0"/>
          <w:i w:val="0"/>
          <w:color w:val="1F1F1F"/>
          <w:sz w:val="21"/>
        </w:rPr>
        <w:t xml:space="preserve"> </w:t>
      </w:r>
    </w:p>
    <w:p w14:paraId="2409320B">
      <w:pPr>
        <w:pBdr>
          <w:bottom w:val="single" w:color="A6A6A6" w:sz="8" w:space="2"/>
        </w:pBdr>
        <w:spacing w:before="60" w:after="180" w:line="240" w:lineRule="auto"/>
        <w:rPr>
          <w:rFonts w:ascii="Aptos" w:hAnsi="Aptos" w:eastAsia="Aptos"/>
          <w:b w:val="0"/>
          <w:i w:val="0"/>
          <w:color w:val="1F1F1F"/>
          <w:sz w:val="21"/>
        </w:rPr>
      </w:pPr>
      <w:r>
        <w:rPr>
          <w:rFonts w:ascii="Aptos" w:hAnsi="Aptos" w:eastAsia="Aptos"/>
          <w:b w:val="0"/>
          <w:i w:val="0"/>
          <w:color w:val="1F1F1F"/>
          <w:sz w:val="21"/>
        </w:rPr>
        <w:t xml:space="preserve"> </w:t>
      </w:r>
    </w:p>
    <w:p w14:paraId="4946CC33">
      <w:pPr>
        <w:pBdr>
          <w:bottom w:val="single" w:color="A6A6A6" w:sz="8" w:space="2"/>
        </w:pBdr>
        <w:spacing w:before="60" w:after="180" w:line="240" w:lineRule="auto"/>
        <w:rPr>
          <w:rFonts w:ascii="Aptos" w:hAnsi="Aptos" w:eastAsia="Aptos"/>
          <w:b w:val="0"/>
          <w:i w:val="0"/>
          <w:color w:val="1F1F1F"/>
          <w:sz w:val="21"/>
        </w:rPr>
      </w:pPr>
    </w:p>
    <w:p w14:paraId="03B5895A">
      <w:pPr>
        <w:pBdr>
          <w:bottom w:val="single" w:color="A6A6A6" w:sz="8" w:space="2"/>
        </w:pBdr>
        <w:spacing w:before="60" w:after="180" w:line="240" w:lineRule="auto"/>
        <w:rPr>
          <w:rFonts w:ascii="Aptos" w:hAnsi="Aptos" w:eastAsia="Aptos"/>
          <w:b w:val="0"/>
          <w:i w:val="0"/>
          <w:color w:val="1F1F1F"/>
          <w:sz w:val="21"/>
        </w:rPr>
      </w:pPr>
    </w:p>
    <w:p w14:paraId="051156F1">
      <w:pPr>
        <w:pBdr>
          <w:bottom w:val="single" w:color="A6A6A6" w:sz="8" w:space="2"/>
        </w:pBdr>
        <w:spacing w:before="60" w:after="180" w:line="240" w:lineRule="auto"/>
        <w:rPr>
          <w:rFonts w:ascii="Aptos" w:hAnsi="Aptos" w:eastAsia="Aptos"/>
          <w:b w:val="0"/>
          <w:i w:val="0"/>
          <w:color w:val="1F1F1F"/>
          <w:sz w:val="21"/>
        </w:rPr>
      </w:pPr>
    </w:p>
    <w:p w14:paraId="6FF672BD">
      <w:pPr>
        <w:pBdr>
          <w:bottom w:val="single" w:color="A6A6A6" w:sz="8" w:space="2"/>
        </w:pBdr>
        <w:spacing w:before="60" w:after="180" w:line="240" w:lineRule="auto"/>
      </w:pPr>
      <w:r>
        <w:rPr>
          <w:rFonts w:ascii="Aptos" w:hAnsi="Aptos" w:eastAsia="Aptos"/>
          <w:b w:val="0"/>
          <w:i w:val="0"/>
          <w:color w:val="1F1F1F"/>
          <w:sz w:val="21"/>
        </w:rPr>
        <w:t xml:space="preserve"> </w:t>
      </w:r>
    </w:p>
    <w:p w14:paraId="46511041">
      <w:pPr>
        <w:pBdr>
          <w:bottom w:val="single" w:color="A6A6A6" w:sz="8" w:space="2"/>
        </w:pBdr>
        <w:spacing w:before="60" w:after="180" w:line="240" w:lineRule="auto"/>
      </w:pPr>
      <w:r>
        <w:rPr>
          <w:rFonts w:ascii="Aptos" w:hAnsi="Aptos" w:eastAsia="Aptos"/>
          <w:b w:val="0"/>
          <w:i w:val="0"/>
          <w:color w:val="1F1F1F"/>
          <w:sz w:val="21"/>
        </w:rPr>
        <w:t xml:space="preserve"> </w:t>
      </w:r>
    </w:p>
    <w:p w14:paraId="3B7B4B80">
      <w:pPr>
        <w:spacing w:after="100" w:line="259" w:lineRule="auto"/>
      </w:pPr>
      <w:r>
        <w:rPr>
          <w:rFonts w:ascii="Aptos" w:hAnsi="Aptos" w:eastAsia="Aptos"/>
          <w:b/>
          <w:i w:val="0"/>
          <w:color w:val="1F1F1F"/>
          <w:sz w:val="20"/>
        </w:rPr>
        <w:t>Kendimi kontrol ediyorum:</w:t>
      </w:r>
    </w:p>
    <w:p w14:paraId="118F48CC">
      <w:pPr>
        <w:pStyle w:val="23"/>
        <w:spacing w:after="40" w:line="247" w:lineRule="auto"/>
      </w:pPr>
      <w:r>
        <w:rPr>
          <w:rFonts w:ascii="Aptos" w:hAnsi="Aptos" w:eastAsia="Aptos"/>
          <w:b w:val="0"/>
          <w:i w:val="0"/>
          <w:color w:val="1F1F1F"/>
          <w:sz w:val="20"/>
        </w:rPr>
        <w:t>☐ Kavramları birbirinden ayırabildim.</w:t>
      </w:r>
    </w:p>
    <w:p w14:paraId="08BD3705">
      <w:pPr>
        <w:pStyle w:val="23"/>
        <w:spacing w:after="40" w:line="247" w:lineRule="auto"/>
      </w:pPr>
      <w:r>
        <w:rPr>
          <w:rFonts w:ascii="Aptos" w:hAnsi="Aptos" w:eastAsia="Aptos"/>
          <w:b w:val="0"/>
          <w:i w:val="0"/>
          <w:color w:val="1F1F1F"/>
          <w:sz w:val="20"/>
        </w:rPr>
        <w:t>☐ Seçtiğim üründe teknoloji ve tasarımı gösterebildim.</w:t>
      </w:r>
    </w:p>
    <w:p w14:paraId="0FFF6CD5">
      <w:pPr>
        <w:pStyle w:val="23"/>
        <w:spacing w:after="40" w:line="247" w:lineRule="auto"/>
      </w:pPr>
      <w:r>
        <w:rPr>
          <w:rFonts w:ascii="Aptos" w:hAnsi="Aptos" w:eastAsia="Aptos"/>
          <w:b w:val="0"/>
          <w:i w:val="0"/>
          <w:color w:val="1F1F1F"/>
          <w:sz w:val="20"/>
        </w:rPr>
        <w:t>☐ Ürün için geliştirme önerisi yazabildim.</w:t>
      </w:r>
    </w:p>
    <w:sectPr>
      <w:headerReference r:id="rId5" w:type="default"/>
      <w:footerReference r:id="rId6" w:type="default"/>
      <w:pgSz w:w="11906" w:h="16838"/>
      <w:pgMar w:top="1020" w:right="1020" w:bottom="964" w:left="1020" w:header="454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B97617">
    <w:pPr>
      <w:pStyle w:val="18"/>
      <w:jc w:val="right"/>
    </w:pPr>
    <w:r>
      <w:fldChar w:fldCharType="begin"/>
    </w:r>
    <w:r>
      <w:instrText xml:space="preserve">PAGE</w:instrText>
    </w:r>
    <w:r>
      <w:fldChar w:fldCharType="separate"/>
    </w:r>
    <w:r>
      <w:rPr>
        <w:sz w:val="17"/>
      </w:rPr>
      <w:t>1</w:t>
    </w:r>
    <w:r>
      <w:rPr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78985">
    <w:pPr>
      <w:pStyle w:val="19"/>
      <w:pBdr>
        <w:bottom w:val="single" w:color="B7C9D6" w:sz="6" w:space="3"/>
      </w:pBdr>
      <w:jc w:val="right"/>
    </w:pPr>
    <w:r>
      <w:rPr>
        <w:rFonts w:ascii="Aptos" w:hAnsi="Aptos" w:eastAsia="Aptos"/>
        <w:b/>
        <w:i w:val="0"/>
        <w:color w:val="6E7781"/>
        <w:sz w:val="17"/>
      </w:rPr>
      <w:t>7. Sınıf Teknoloji ve Tasarım  |  Ünite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7762BF"/>
    <w:rsid w:val="4B1C0CDE"/>
    <w:rsid w:val="54A10B2E"/>
    <w:rsid w:val="5DD82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="Aptos" w:cstheme="minorBidi"/>
      <w:color w:val="1F1F1F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182</Words>
  <Characters>1034</Characters>
  <Lines>0</Lines>
  <Paragraphs>0</Paragraphs>
  <TotalTime>0</TotalTime>
  <ScaleCrop>false</ScaleCrop>
  <LinksUpToDate>false</LinksUpToDate>
  <CharactersWithSpaces>1211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Maarif Tasarım Merkezi</dc:creator>
  <dc:description>generated by python-docx</dc:description>
  <cp:lastModifiedBy>Emre Turan</cp:lastModifiedBy>
  <dcterms:modified xsi:type="dcterms:W3CDTF">2026-09-14T14:48:08Z</dcterms:modified>
  <dc:subject>Ünite 1 Teknoloji ve Tasarım belgesi</dc:subject>
  <dc:title>DESTEKLEME MATERYALİ — 1. ÜNİTE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eyJoZGlkIjoiMmNjNDhmZDQ3MGI4MTZhYWQ2MzNhOTkyNDk1OWE5NTciLCJ1c2VySWQiOiI4ODEzNzMzMzY5ODg5In0=</vt:lpwstr>
  </property>
  <property fmtid="{D5CDD505-2E9C-101B-9397-08002B2CF9AE}" pid="3" name="KSOProductBuildVer">
    <vt:lpwstr>1055-12.1.0.28485</vt:lpwstr>
  </property>
  <property fmtid="{D5CDD505-2E9C-101B-9397-08002B2CF9AE}" pid="4" name="ICV">
    <vt:lpwstr>3E5E08287F024EB895AB254F236B3FDF_12</vt:lpwstr>
  </property>
</Properties>
</file>