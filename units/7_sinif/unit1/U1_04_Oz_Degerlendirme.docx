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100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77A2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4EEA1787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bookmarkStart w:id="0" w:name="_GoBack"/>
            <w:bookmarkEnd w:id="0"/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43CB236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4E2E6C23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75D01B49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 w:ascii="Aptos" w:hAnsi="Aptos" w:eastAsia="Aptos"/>
          <w:b/>
          <w:i w:val="0"/>
          <w:color w:val="2F6B5A"/>
          <w:sz w:val="24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Öz Değerlendirme</w:t>
      </w:r>
    </w:p>
    <w:p w14:paraId="1037F68B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40005</wp:posOffset>
                </wp:positionV>
                <wp:extent cx="175260" cy="495935"/>
                <wp:effectExtent l="0" t="0" r="15240" b="18415"/>
                <wp:wrapNone/>
                <wp:docPr id="13" name="Dikdörtg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4959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5pt;margin-top:3.15pt;height:39.05pt;width:13.8pt;z-index:251659264;v-text-anchor:middle;mso-width-relative:page;mso-height-relative:page;" fillcolor="#8EB4E3 [1311]" filled="t" stroked="f" coordsize="21600,21600" o:gfxdata="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wDKTNUAAAAGAQAADwAAAAAAAAAB&#10;ACAAAAAiAAAAZHJzL2Rvd25yZXYueG1sUEsBAhQAFAAAAAgAh07iQM+kd55MAgAAngQAAA4AAAAA&#10;AAAAAQAgAAAAJAEAAGRycy9lMm9Eb2MueG1sUEsFBgAAAAAGAAYAWQEAAOI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106045</wp:posOffset>
                </wp:positionV>
                <wp:extent cx="6212840" cy="480060"/>
                <wp:effectExtent l="4445" t="5080" r="12065" b="10160"/>
                <wp:wrapNone/>
                <wp:docPr id="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4800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1F05A">
                            <w:pPr>
                              <w:spacing w:after="100" w:line="259" w:lineRule="auto"/>
                            </w:pPr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Bu ünite boyunca kendini nasıl gördüğünü dürüstçe yaz. Bu form notla ölçülmez - amaç öğrenme yolculuğunu fark etmek.</w:t>
                            </w:r>
                          </w:p>
                          <w:p w14:paraId="40AEE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4pt;margin-top:8.35pt;height:37.8pt;width:489.2pt;z-index:251660288;mso-width-relative:page;mso-height-relative:page;" fillcolor="#C6D9F1 [671]" filled="t" stroked="t" coordsize="21600,21600" o:gfxdata="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8rJZfWAAAABwEAAA8AAAAAAAAAAQAgAAAAIgAAAGRycy9kb3ducmV2LnhtbFBLAQIUABQA&#10;AAAIAIdO4kCJjFZEZAIAAC0FAAAOAAAAAAAAAAEAIAAAACUBAABkcnMvZTJvRG9jLnhtbFBLBQYA&#10;AAAABgAGAFkBAAD7BQAAAAA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6FE1F05A">
                      <w:pPr>
                        <w:spacing w:after="100" w:line="259" w:lineRule="auto"/>
                      </w:pPr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Bu ünite boyunca kendini nasıl gördüğünü dürüstçe yaz. Bu form notla ölçülmez - amaç öğrenme yolculuğunu fark etmek.</w:t>
                      </w:r>
                    </w:p>
                    <w:p w14:paraId="40AEE8F1"/>
                  </w:txbxContent>
                </v:textbox>
              </v:shape>
            </w:pict>
          </mc:Fallback>
        </mc:AlternateContent>
      </w:r>
    </w:p>
    <w:p w14:paraId="37536EC7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</w:p>
    <w:p w14:paraId="082D50F7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Ünite Boyunca Kendimi Nasıl Değerlendiriyorum?</w:t>
      </w:r>
    </w:p>
    <w:p w14:paraId="5A92D8A8">
      <w:pPr>
        <w:spacing w:after="100" w:line="259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Her madde için 1-5 arası puan ver. (1 = Hiç, 5 = Çok iyi)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 w14:paraId="337E2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2FFE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Öğrenme Alanı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1660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C4B0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D6B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51587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FB31C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5</w:t>
            </w:r>
          </w:p>
        </w:tc>
      </w:tr>
      <w:tr w14:paraId="2F7BC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7995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Kavramları anladım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3186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DFC39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29330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51A3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69C3">
            <w:pPr>
              <w:spacing w:after="0" w:line="240" w:lineRule="auto"/>
            </w:pPr>
          </w:p>
        </w:tc>
      </w:tr>
      <w:tr w14:paraId="4B617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CC9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Grup çalışmalarına katıldım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66C1E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B9980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A13D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89DA6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07607">
            <w:pPr>
              <w:spacing w:after="0" w:line="240" w:lineRule="auto"/>
            </w:pPr>
          </w:p>
        </w:tc>
      </w:tr>
      <w:tr w14:paraId="4A558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BE1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Sorular sordum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67EB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B90C6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D32D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7B06F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9D1EE">
            <w:pPr>
              <w:spacing w:after="0" w:line="240" w:lineRule="auto"/>
            </w:pPr>
          </w:p>
        </w:tc>
      </w:tr>
      <w:tr w14:paraId="3ED23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A484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Araştırma yaptım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144AF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DFC9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4649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B578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46CF4">
            <w:pPr>
              <w:spacing w:after="0" w:line="240" w:lineRule="auto"/>
            </w:pPr>
          </w:p>
        </w:tc>
      </w:tr>
      <w:tr w14:paraId="2D336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2BE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Kaynakları değerlendirdim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E5BF5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99481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1A77E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5487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C0AEE">
            <w:pPr>
              <w:spacing w:after="0" w:line="240" w:lineRule="auto"/>
            </w:pPr>
          </w:p>
        </w:tc>
      </w:tr>
      <w:tr w14:paraId="39BB8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FB77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Kendi fikrimi oluşturdum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C18A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E088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4FD6C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8AB31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24A6A">
            <w:pPr>
              <w:spacing w:after="0" w:line="240" w:lineRule="auto"/>
            </w:pPr>
          </w:p>
        </w:tc>
      </w:tr>
      <w:tr w14:paraId="3A890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7C8E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Arkadaşlarımı dinledim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73BAB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44C6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B0EA4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2AF27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06785">
            <w:pPr>
              <w:spacing w:after="0" w:line="240" w:lineRule="auto"/>
            </w:pPr>
          </w:p>
        </w:tc>
      </w:tr>
      <w:tr w14:paraId="0BE1B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408D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Görevlerimi zamanında tamamladım</w:t>
            </w: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C52D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26F7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69156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285F">
            <w:pPr>
              <w:spacing w:after="0" w:line="240" w:lineRule="auto"/>
            </w:pPr>
          </w:p>
        </w:tc>
        <w:tc>
          <w:tcPr>
            <w:tcW w:w="160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ED5B">
            <w:pPr>
              <w:spacing w:after="0" w:line="240" w:lineRule="auto"/>
            </w:pPr>
          </w:p>
        </w:tc>
      </w:tr>
    </w:tbl>
    <w:p w14:paraId="1CB4265B">
      <w:pPr>
        <w:spacing w:after="20"/>
      </w:pPr>
    </w:p>
    <w:p w14:paraId="20E12604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Kendime Sorular</w:t>
      </w:r>
    </w:p>
    <w:p w14:paraId="624A1E1B">
      <w:pPr>
        <w:pStyle w:val="29"/>
        <w:numPr>
          <w:ilvl w:val="0"/>
          <w:numId w:val="7"/>
        </w:numPr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Bu ünitede en çok ne öğrendim?</w:t>
      </w:r>
    </w:p>
    <w:p w14:paraId="114CF1C9">
      <w:pPr>
        <w:pBdr>
          <w:bottom w:val="single" w:color="A6A6A6" w:sz="8" w:space="2"/>
        </w:pBdr>
        <w:spacing w:before="60" w:after="180" w:line="240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1"/>
        </w:rPr>
        <w:t xml:space="preserve"> </w:t>
      </w:r>
    </w:p>
    <w:p w14:paraId="237F3C3F">
      <w:pPr>
        <w:pStyle w:val="29"/>
        <w:numPr>
          <w:ilvl w:val="0"/>
          <w:numId w:val="7"/>
        </w:numPr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En zor gelen konu / etkinlik hangisiydi? Neden?</w:t>
      </w:r>
    </w:p>
    <w:p w14:paraId="238D4D50">
      <w:pPr>
        <w:pBdr>
          <w:bottom w:val="single" w:color="A6A6A6" w:sz="8" w:space="2"/>
        </w:pBdr>
        <w:spacing w:before="60" w:after="180" w:line="240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1"/>
        </w:rPr>
        <w:t xml:space="preserve">  </w:t>
      </w:r>
    </w:p>
    <w:p w14:paraId="3B743CD9">
      <w:pPr>
        <w:pStyle w:val="29"/>
        <w:numPr>
          <w:ilvl w:val="0"/>
          <w:numId w:val="7"/>
        </w:numPr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En çok hangi etkinlikten keyif aldım?</w:t>
      </w:r>
    </w:p>
    <w:p w14:paraId="7D6F49AD">
      <w:pPr>
        <w:pBdr>
          <w:bottom w:val="single" w:color="A6A6A6" w:sz="8" w:space="2"/>
        </w:pBdr>
        <w:spacing w:before="60" w:after="180" w:line="240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1"/>
        </w:rPr>
        <w:t xml:space="preserve">  </w:t>
      </w:r>
    </w:p>
    <w:p w14:paraId="7C217478">
      <w:pPr>
        <w:pStyle w:val="29"/>
        <w:numPr>
          <w:ilvl w:val="0"/>
          <w:numId w:val="7"/>
        </w:numPr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Arkadaşlarımın çalışmalarından ne öğrendim?</w:t>
      </w:r>
    </w:p>
    <w:p w14:paraId="148446BF">
      <w:pPr>
        <w:pBdr>
          <w:bottom w:val="single" w:color="A6A6A6" w:sz="8" w:space="2"/>
        </w:pBdr>
        <w:spacing w:before="60" w:after="180" w:line="240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1"/>
        </w:rPr>
        <w:t xml:space="preserve">  </w:t>
      </w:r>
    </w:p>
    <w:p w14:paraId="316A8902">
      <w:pPr>
        <w:pStyle w:val="29"/>
        <w:numPr>
          <w:ilvl w:val="0"/>
          <w:numId w:val="7"/>
        </w:numPr>
        <w:spacing w:after="40" w:line="247" w:lineRule="auto"/>
        <w:rPr>
          <w:b/>
          <w:bCs/>
        </w:rPr>
      </w:pPr>
      <w:r>
        <w:rPr>
          <w:rFonts w:ascii="Aptos" w:hAnsi="Aptos" w:eastAsia="Aptos"/>
          <w:b/>
          <w:bCs/>
          <w:i w:val="0"/>
          <w:color w:val="1F1F1F"/>
          <w:sz w:val="20"/>
        </w:rPr>
        <w:t>Bir sonraki ünitede kendim için ne yapacağım?</w:t>
      </w:r>
    </w:p>
    <w:p w14:paraId="7016F887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 </w:t>
      </w:r>
    </w:p>
    <w:p w14:paraId="3115D898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Kendime Verdiğim Not</w:t>
      </w:r>
    </w:p>
    <w:p w14:paraId="6A97931E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  <w:r>
        <w:rPr>
          <w:rFonts w:ascii="Aptos" w:hAnsi="Aptos" w:eastAsia="Aptos"/>
          <w:b w:val="0"/>
          <w:i w:val="0"/>
          <w:color w:val="1F1F1F"/>
          <w:sz w:val="20"/>
        </w:rPr>
        <w:t xml:space="preserve">Bu ünitedeki çalışmalarımı genel olarak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/ 10 olarak değerlendiriyorum.</w:t>
      </w:r>
    </w:p>
    <w:p w14:paraId="48160EDB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0F6E3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456D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75C55"/>
    <w:rsid w:val="1A432215"/>
    <w:rsid w:val="1B2F712F"/>
    <w:rsid w:val="2675017D"/>
    <w:rsid w:val="29946E5F"/>
    <w:rsid w:val="2D2626E8"/>
    <w:rsid w:val="357C78AA"/>
    <w:rsid w:val="3F017A1F"/>
    <w:rsid w:val="4D3006D8"/>
    <w:rsid w:val="53896183"/>
    <w:rsid w:val="56CA50E2"/>
    <w:rsid w:val="5B1F0985"/>
    <w:rsid w:val="64805EE0"/>
    <w:rsid w:val="685E41BB"/>
    <w:rsid w:val="78FB1E09"/>
    <w:rsid w:val="7938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578</Characters>
  <Lines>0</Lines>
  <Paragraphs>0</Paragraphs>
  <TotalTime>1</TotalTime>
  <ScaleCrop>false</ScaleCrop>
  <LinksUpToDate>false</LinksUpToDate>
  <CharactersWithSpaces>661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Emre Turan</dc:creator>
  <cp:lastModifiedBy>Emre Turan</cp:lastModifiedBy>
  <dcterms:modified xsi:type="dcterms:W3CDTF">2026-09-13T08:41:12Z</dcterms:modified>
  <dc:subject>7. Sınıf Teknoloji ve Tasarım — Ünite 1</dc:subject>
  <dc:title>ÖZ DEĞERLENDİRME — Teknoloji ve Tasarım Öğreniyorum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3610F89C5DFA49379828AFA6E21127C2_12</vt:lpwstr>
  </property>
</Properties>
</file>